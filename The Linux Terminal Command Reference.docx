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D298F">
      <w:pPr>
        <w:spacing w:before="480" w:after="480" w:line="288" w:lineRule="auto"/>
        <w:ind w:left="0"/>
        <w:jc w:val="left"/>
      </w:pPr>
      <w:r>
        <w:rPr>
          <w:rFonts w:ascii="Arial" w:hAnsi="Arial" w:eastAsia="等线" w:cs="Arial"/>
          <w:b/>
          <w:sz w:val="52"/>
        </w:rPr>
        <w:t>The Linux Terminal Command Reference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ED5DE2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71E620">
            <w:pPr>
              <w:spacing w:before="120" w:after="120" w:line="288" w:lineRule="auto"/>
              <w:ind w:left="0"/>
              <w:jc w:val="left"/>
            </w:pPr>
            <w:bookmarkStart w:id="38" w:name="_GoBack"/>
            <w:bookmarkEnd w:id="38"/>
          </w:p>
        </w:tc>
      </w:tr>
    </w:tbl>
    <w:p w14:paraId="375C4A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 complete, task-organized reference to the terminal commands available on a standard GNU/Linux system. Every entry gives the command, what it does, and a typical example you can adapt.</w:t>
      </w:r>
    </w:p>
    <w:tbl>
      <w:tblPr>
        <w:tblStyle w:val="2"/>
        <w:tblW w:w="0" w:type="auto"/>
        <w:tblInd w:w="0" w:type="dxa"/>
        <w:tblBorders>
          <w:top w:val="single" w:color="82A7FC" w:sz="0" w:space="0"/>
          <w:left w:val="single" w:color="82A7FC" w:sz="0" w:space="0"/>
          <w:bottom w:val="single" w:color="82A7FC" w:sz="0" w:space="0"/>
          <w:right w:val="single" w:color="82A7FC" w:sz="0" w:space="0"/>
          <w:insideH w:val="single" w:color="82A7FC" w:sz="0" w:space="0"/>
          <w:insideV w:val="single" w:color="82A7FC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5A50438">
        <w:tblPrEx>
          <w:tblBorders>
            <w:top w:val="single" w:color="82A7FC" w:sz="0" w:space="0"/>
            <w:left w:val="single" w:color="82A7FC" w:sz="0" w:space="0"/>
            <w:bottom w:val="single" w:color="82A7FC" w:sz="0" w:space="0"/>
            <w:right w:val="single" w:color="82A7FC" w:sz="0" w:space="0"/>
            <w:insideH w:val="single" w:color="82A7FC" w:sz="0" w:space="0"/>
            <w:insideV w:val="single" w:color="82A7FC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0F4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3FB0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Scope note.</w:t>
            </w:r>
            <w:r>
              <w:rPr>
                <w:rFonts w:ascii="Arial" w:hAnsi="Arial" w:eastAsia="等线" w:cs="Arial"/>
                <w:sz w:val="22"/>
              </w:rPr>
              <w:t xml:space="preserve"> Linux has no fixed, finite list of commands: any executable file found through the PATH environment variable is a command, so the total differs from machine to machine. This document covers (1) the standard command set shipped with mainstream distributions — GNU coreutils, util-linux, Bash built-ins, iproute2, systemd and common administration tools — and (2) widely installed third-party tools, clearly marked. The final section shows how to enumerate every command that exists on your own machine. Flags follow GNU conventions; BusyBox, BSD and macOS variants may differ.</w:t>
            </w:r>
          </w:p>
        </w:tc>
      </w:tr>
    </w:tbl>
    <w:p w14:paraId="4285BB1D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color w:val="3370FF"/>
          <w:sz w:val="36"/>
        </w:rPr>
        <w:t xml:space="preserve">1. </w:t>
      </w:r>
      <w:r>
        <w:rPr>
          <w:rFonts w:ascii="Arial" w:hAnsi="Arial" w:eastAsia="等线" w:cs="Arial"/>
          <w:b/>
          <w:sz w:val="36"/>
        </w:rPr>
        <w:t>How to Read This Reference</w:t>
      </w:r>
      <w:bookmarkEnd w:id="0"/>
    </w:p>
    <w:p w14:paraId="1B2715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Commands are grouped by the task they perform. Find your task in the table of contents below, then scan the Command / Purpose / Example table in that section.</w:t>
      </w:r>
    </w:p>
    <w:p w14:paraId="5701F26A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Text in </w:t>
      </w:r>
      <w:r>
        <w:rPr>
          <w:rFonts w:ascii="Arial" w:hAnsi="Arial" w:eastAsia="等线" w:cs="Arial"/>
          <w:b/>
          <w:sz w:val="22"/>
        </w:rPr>
        <w:t>bold monospace-style names</w:t>
      </w:r>
      <w:r>
        <w:rPr>
          <w:rFonts w:ascii="Arial" w:hAnsi="Arial" w:eastAsia="等线" w:cs="Arial"/>
          <w:sz w:val="22"/>
        </w:rPr>
        <w:t xml:space="preserve"> is a command you type; arguments in italics are placeholders you replace.</w:t>
      </w:r>
    </w:p>
    <w:p w14:paraId="52F0F610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Most commands accept </w:t>
      </w:r>
      <w:r>
        <w:rPr>
          <w:rFonts w:ascii="Arial" w:hAnsi="Arial" w:eastAsia="等线" w:cs="Arial"/>
          <w:b/>
          <w:sz w:val="22"/>
        </w:rPr>
        <w:t>--help</w:t>
      </w:r>
      <w:r>
        <w:rPr>
          <w:rFonts w:ascii="Arial" w:hAnsi="Arial" w:eastAsia="等线" w:cs="Arial"/>
          <w:sz w:val="22"/>
        </w:rPr>
        <w:t xml:space="preserve"> for a full option list and have a manual page (see Section 2).</w:t>
      </w:r>
    </w:p>
    <w:p w14:paraId="55669419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Commands marked </w:t>
      </w:r>
      <w:r>
        <w:rPr>
          <w:rFonts w:ascii="Arial" w:hAnsi="Arial" w:eastAsia="等线" w:cs="Arial"/>
          <w:b/>
          <w:sz w:val="22"/>
        </w:rPr>
        <w:t>[root]</w:t>
      </w:r>
      <w:r>
        <w:rPr>
          <w:rFonts w:ascii="Arial" w:hAnsi="Arial" w:eastAsia="等线" w:cs="Arial"/>
          <w:sz w:val="22"/>
        </w:rPr>
        <w:t xml:space="preserve"> normally require administrative privileges; run them through </w:t>
      </w:r>
      <w:r>
        <w:rPr>
          <w:rFonts w:ascii="Arial" w:hAnsi="Arial" w:eastAsia="等线" w:cs="Arial"/>
          <w:b/>
          <w:sz w:val="22"/>
        </w:rPr>
        <w:t>sudo</w:t>
      </w:r>
      <w:r>
        <w:rPr>
          <w:rFonts w:ascii="Arial" w:hAnsi="Arial" w:eastAsia="等线" w:cs="Arial"/>
          <w:sz w:val="22"/>
        </w:rPr>
        <w:t>.</w:t>
      </w:r>
    </w:p>
    <w:p w14:paraId="3E9C8183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Commands marked </w:t>
      </w:r>
      <w:r>
        <w:rPr>
          <w:rFonts w:ascii="Arial" w:hAnsi="Arial" w:eastAsia="等线" w:cs="Arial"/>
          <w:b/>
          <w:sz w:val="22"/>
        </w:rPr>
        <w:t>[pkg]</w:t>
      </w:r>
      <w:r>
        <w:rPr>
          <w:rFonts w:ascii="Arial" w:hAnsi="Arial" w:eastAsia="等线" w:cs="Arial"/>
          <w:sz w:val="22"/>
        </w:rPr>
        <w:t xml:space="preserve"> are not installed by default on every distribution and come from an additional package.</w:t>
      </w:r>
    </w:p>
    <w:p w14:paraId="19EB6F67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color w:val="3370FF"/>
          <w:sz w:val="32"/>
        </w:rPr>
        <w:t xml:space="preserve">1.1 </w:t>
      </w:r>
      <w:r>
        <w:rPr>
          <w:rFonts w:ascii="Arial" w:hAnsi="Arial" w:eastAsia="等线" w:cs="Arial"/>
          <w:b/>
          <w:sz w:val="32"/>
        </w:rPr>
        <w:t>Contents</w:t>
      </w:r>
      <w:bookmarkEnd w:id="1"/>
    </w:p>
    <w:p w14:paraId="4460CD8A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How to Read This Reference</w:t>
      </w:r>
    </w:p>
    <w:p w14:paraId="1908192E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Getting Help and Discovering Commands</w:t>
      </w:r>
    </w:p>
    <w:p w14:paraId="4CCB6796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Shell Syntax Essentials</w:t>
      </w:r>
    </w:p>
    <w:p w14:paraId="54CA487F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Files and Directories</w:t>
      </w:r>
    </w:p>
    <w:p w14:paraId="0E999393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Viewing File Contents</w:t>
      </w:r>
    </w:p>
    <w:p w14:paraId="7B452B68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Text Processing and Filtering</w:t>
      </w:r>
    </w:p>
    <w:p w14:paraId="7AA79EDC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Searching Files and Content</w:t>
      </w:r>
    </w:p>
    <w:p w14:paraId="1DD2E358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Permissions, Ownership and File Attributes</w:t>
      </w:r>
    </w:p>
    <w:p w14:paraId="625B819B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Users, Groups and Accounts</w:t>
      </w:r>
    </w:p>
    <w:p w14:paraId="460BACDF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Process and Job Management</w:t>
      </w:r>
    </w:p>
    <w:p w14:paraId="6785360B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System and Hardware Information</w:t>
      </w:r>
    </w:p>
    <w:p w14:paraId="32511A2D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Disks, Filesystems and Mounts</w:t>
      </w:r>
    </w:p>
    <w:p w14:paraId="0ACEB4B9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Software Package Management</w:t>
      </w:r>
    </w:p>
    <w:p w14:paraId="31963E01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Networking and the Internet</w:t>
      </w:r>
    </w:p>
    <w:p w14:paraId="3C09E88F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Secure Shell and Remote File Transfer</w:t>
      </w:r>
    </w:p>
    <w:p w14:paraId="08735D1B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Archives and Compression</w:t>
      </w:r>
    </w:p>
    <w:p w14:paraId="4205CB7B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Services, Scheduling and Logs</w:t>
      </w:r>
    </w:p>
    <w:p w14:paraId="446A0419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Bash Built-in Commands</w:t>
      </w:r>
    </w:p>
    <w:p w14:paraId="06A5643B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Environment and Terminal Control</w:t>
      </w:r>
    </w:p>
    <w:p w14:paraId="5F970748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Printing</w:t>
      </w:r>
    </w:p>
    <w:p w14:paraId="0513DE7F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Power and Session Control</w:t>
      </w:r>
    </w:p>
    <w:p w14:paraId="2CA512E2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Checksums, Encoding, Math and Miscellaneous Utilities</w:t>
      </w:r>
    </w:p>
    <w:p w14:paraId="57128D10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Terminal Keyboard Shortcuts</w:t>
      </w:r>
    </w:p>
    <w:p w14:paraId="2F6B019B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Common Environment Variables and Shell Parameters</w:t>
      </w:r>
    </w:p>
    <w:p w14:paraId="484933B8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How to List Every Command on Your System</w:t>
      </w:r>
    </w:p>
    <w:p w14:paraId="2573BC8F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One-Page Recipe Collection</w:t>
      </w:r>
    </w:p>
    <w:p w14:paraId="36B836AC">
      <w:pPr>
        <w:spacing w:before="380" w:after="140" w:line="288" w:lineRule="auto"/>
        <w:ind w:left="0"/>
        <w:jc w:val="left"/>
        <w:outlineLvl w:val="0"/>
      </w:pPr>
      <w:bookmarkStart w:id="2" w:name="heading_2"/>
      <w:r>
        <w:rPr>
          <w:rFonts w:ascii="Arial" w:hAnsi="Arial" w:eastAsia="等线" w:cs="Arial"/>
          <w:color w:val="3370FF"/>
          <w:sz w:val="36"/>
        </w:rPr>
        <w:t xml:space="preserve">2. </w:t>
      </w:r>
      <w:r>
        <w:rPr>
          <w:rFonts w:ascii="Arial" w:hAnsi="Arial" w:eastAsia="等线" w:cs="Arial"/>
          <w:b/>
          <w:sz w:val="36"/>
        </w:rPr>
        <w:t>Getting Help and Discovering Commands</w:t>
      </w:r>
      <w:bookmarkEnd w:id="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45"/>
        <w:gridCol w:w="3930"/>
        <w:gridCol w:w="2490"/>
      </w:tblGrid>
      <w:tr w14:paraId="02DC283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7D6E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Command</w:t>
            </w:r>
          </w:p>
        </w:tc>
        <w:tc>
          <w:tcPr>
            <w:tcW w:w="3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8C0C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Purpose</w:t>
            </w:r>
          </w:p>
        </w:tc>
        <w:tc>
          <w:tcPr>
            <w:tcW w:w="24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9AAC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Example</w:t>
            </w:r>
          </w:p>
        </w:tc>
      </w:tr>
      <w:tr w14:paraId="26B866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4AA3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man</w:t>
            </w:r>
          </w:p>
        </w:tc>
        <w:tc>
          <w:tcPr>
            <w:tcW w:w="3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B8A8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Show the full manual page for a command, file or function; press q to quit.</w:t>
            </w:r>
          </w:p>
        </w:tc>
        <w:tc>
          <w:tcPr>
            <w:tcW w:w="24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91F7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man chmod</w:t>
            </w:r>
          </w:p>
        </w:tc>
      </w:tr>
      <w:tr w14:paraId="6D992C7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3683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man -k</w:t>
            </w:r>
            <w:r>
              <w:rPr>
                <w:rFonts w:ascii="Arial" w:hAnsi="Arial" w:eastAsia="等线" w:cs="Arial"/>
                <w:sz w:val="22"/>
              </w:rPr>
              <w:t xml:space="preserve"> / </w:t>
            </w:r>
            <w:r>
              <w:rPr>
                <w:rFonts w:ascii="Arial" w:hAnsi="Arial" w:eastAsia="等线" w:cs="Arial"/>
                <w:b/>
                <w:sz w:val="22"/>
              </w:rPr>
              <w:t>apropos</w:t>
            </w:r>
          </w:p>
        </w:tc>
        <w:tc>
          <w:tcPr>
            <w:tcW w:w="3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1447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Search the short descriptions of all manual pages by keyword.</w:t>
            </w:r>
          </w:p>
        </w:tc>
        <w:tc>
          <w:tcPr>
            <w:tcW w:w="24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99B4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apropos "list directory"</w:t>
            </w:r>
          </w:p>
        </w:tc>
      </w:tr>
      <w:tr w14:paraId="3FC97B3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A2FD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whatis</w:t>
            </w:r>
          </w:p>
        </w:tc>
        <w:tc>
          <w:tcPr>
            <w:tcW w:w="3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C384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Print a one-line summary of a command from its manual page.</w:t>
            </w:r>
          </w:p>
        </w:tc>
        <w:tc>
          <w:tcPr>
            <w:tcW w:w="24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6ADD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whatis rsync</w:t>
            </w:r>
          </w:p>
        </w:tc>
      </w:tr>
      <w:tr w14:paraId="136870B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84DC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info</w:t>
            </w:r>
          </w:p>
        </w:tc>
        <w:tc>
          <w:tcPr>
            <w:tcW w:w="3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7875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Open the GNU Info hypertext documentation (often more complete than man for GNU tools).</w:t>
            </w:r>
          </w:p>
        </w:tc>
        <w:tc>
          <w:tcPr>
            <w:tcW w:w="24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146E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info sed</w:t>
            </w:r>
          </w:p>
        </w:tc>
      </w:tr>
      <w:tr w14:paraId="46F7E42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CFDA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command --help</w:t>
            </w:r>
          </w:p>
        </w:tc>
        <w:tc>
          <w:tcPr>
            <w:tcW w:w="3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771D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Print a quick usage summary and option list directly from the command.</w:t>
            </w:r>
          </w:p>
        </w:tc>
        <w:tc>
          <w:tcPr>
            <w:tcW w:w="24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7957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find --help</w:t>
            </w:r>
          </w:p>
        </w:tc>
      </w:tr>
      <w:tr w14:paraId="4C68A7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27FF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which</w:t>
            </w:r>
          </w:p>
        </w:tc>
        <w:tc>
          <w:tcPr>
            <w:tcW w:w="3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9FC7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Show the path of the executable that would run for a command name.</w:t>
            </w:r>
          </w:p>
        </w:tc>
        <w:tc>
          <w:tcPr>
            <w:tcW w:w="24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E14F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which python3</w:t>
            </w:r>
          </w:p>
        </w:tc>
      </w:tr>
      <w:tr w14:paraId="6FDCF36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85B3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whereis</w:t>
            </w:r>
          </w:p>
        </w:tc>
        <w:tc>
          <w:tcPr>
            <w:tcW w:w="3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02A5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Locate the binary, source files and manual pages of a command.</w:t>
            </w:r>
          </w:p>
        </w:tc>
        <w:tc>
          <w:tcPr>
            <w:tcW w:w="24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D68B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whereis docker</w:t>
            </w:r>
          </w:p>
        </w:tc>
      </w:tr>
      <w:tr w14:paraId="1C7E43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9478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type</w:t>
            </w:r>
          </w:p>
        </w:tc>
        <w:tc>
          <w:tcPr>
            <w:tcW w:w="3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224B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Show how the shell interprets a name: builtin, alias, keyword or external file.</w:t>
            </w:r>
          </w:p>
        </w:tc>
        <w:tc>
          <w:tcPr>
            <w:tcW w:w="24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ACD6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type -a echo</w:t>
            </w:r>
          </w:p>
        </w:tc>
      </w:tr>
      <w:tr w14:paraId="2E623EA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942A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alias</w:t>
            </w:r>
          </w:p>
        </w:tc>
        <w:tc>
          <w:tcPr>
            <w:tcW w:w="3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688C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Define or list command shortcuts (aliases).</w:t>
            </w:r>
          </w:p>
        </w:tc>
        <w:tc>
          <w:tcPr>
            <w:tcW w:w="24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D4F0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alias ll='ls -alF'</w:t>
            </w:r>
          </w:p>
        </w:tc>
      </w:tr>
      <w:tr w14:paraId="2B7B7AC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B9BF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unalias</w:t>
            </w:r>
          </w:p>
        </w:tc>
        <w:tc>
          <w:tcPr>
            <w:tcW w:w="3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FF66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Remove an alias.</w:t>
            </w:r>
          </w:p>
        </w:tc>
        <w:tc>
          <w:tcPr>
            <w:tcW w:w="24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7E27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unalias ll</w:t>
            </w:r>
          </w:p>
        </w:tc>
      </w:tr>
      <w:tr w14:paraId="0C67D9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510F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help</w:t>
            </w:r>
          </w:p>
        </w:tc>
        <w:tc>
          <w:tcPr>
            <w:tcW w:w="3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C186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Show help for Bash built-in commands.</w:t>
            </w:r>
          </w:p>
        </w:tc>
        <w:tc>
          <w:tcPr>
            <w:tcW w:w="24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1471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help printf</w:t>
            </w:r>
          </w:p>
        </w:tc>
      </w:tr>
      <w:tr w14:paraId="5990DC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3F16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history</w:t>
            </w:r>
          </w:p>
        </w:tc>
        <w:tc>
          <w:tcPr>
            <w:tcW w:w="3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34D4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List previously executed commands from shell history.</w:t>
            </w:r>
          </w:p>
        </w:tc>
        <w:tc>
          <w:tcPr>
            <w:tcW w:w="24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902B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history 50</w:t>
            </w:r>
          </w:p>
        </w:tc>
      </w:tr>
      <w:tr w14:paraId="5B7557A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F58E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compgen</w:t>
            </w:r>
          </w:p>
        </w:tc>
        <w:tc>
          <w:tcPr>
            <w:tcW w:w="3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F702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Generate all command, alias, builtin or function completions (Bash).</w:t>
            </w:r>
          </w:p>
        </w:tc>
        <w:tc>
          <w:tcPr>
            <w:tcW w:w="24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86B9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compgen -c | sort -u</w:t>
            </w:r>
          </w:p>
        </w:tc>
      </w:tr>
    </w:tbl>
    <w:p w14:paraId="69A232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Manual pages are divided into sections (1 user commands, 2 system calls, 3 library functions, 4 devices, 5 configuration files, 6 games, 7 miscellany, 8 administration). Request a section explicitly when names collide: </w:t>
      </w:r>
      <w:r>
        <w:rPr>
          <w:rFonts w:ascii="Arial" w:hAnsi="Arial" w:eastAsia="等线" w:cs="Arial"/>
          <w:b/>
          <w:sz w:val="22"/>
        </w:rPr>
        <w:t>man 5 passwd</w:t>
      </w:r>
      <w:r>
        <w:rPr>
          <w:rFonts w:ascii="Arial" w:hAnsi="Arial" w:eastAsia="等线" w:cs="Arial"/>
          <w:sz w:val="22"/>
        </w:rPr>
        <w:t xml:space="preserve"> opens the file format page instead of the command page.</w:t>
      </w:r>
    </w:p>
    <w:p w14:paraId="0F9DAFC1">
      <w:pPr>
        <w:spacing w:before="380" w:after="140" w:line="288" w:lineRule="auto"/>
        <w:ind w:left="0"/>
        <w:jc w:val="left"/>
        <w:outlineLvl w:val="0"/>
      </w:pPr>
      <w:bookmarkStart w:id="3" w:name="heading_3"/>
      <w:r>
        <w:rPr>
          <w:rFonts w:ascii="Arial" w:hAnsi="Arial" w:eastAsia="等线" w:cs="Arial"/>
          <w:color w:val="3370FF"/>
          <w:sz w:val="36"/>
        </w:rPr>
        <w:t xml:space="preserve">3. </w:t>
      </w:r>
      <w:r>
        <w:rPr>
          <w:rFonts w:ascii="Arial" w:hAnsi="Arial" w:eastAsia="等线" w:cs="Arial"/>
          <w:b/>
          <w:sz w:val="36"/>
        </w:rPr>
        <w:t>Shell Syntax Essentials</w:t>
      </w:r>
      <w:bookmarkEnd w:id="3"/>
    </w:p>
    <w:p w14:paraId="320B8C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These metacharacters work in Bash and most POSIX shells. They combine and redirect commands and are used constantly in the examples throughout this document.</w:t>
      </w:r>
    </w:p>
    <w:p w14:paraId="2669E2D7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color w:val="3370FF"/>
          <w:sz w:val="32"/>
        </w:rPr>
        <w:t xml:space="preserve">3.1 </w:t>
      </w:r>
      <w:r>
        <w:rPr>
          <w:rFonts w:ascii="Arial" w:hAnsi="Arial" w:eastAsia="等线" w:cs="Arial"/>
          <w:b/>
          <w:sz w:val="32"/>
        </w:rPr>
        <w:t>Redirection, Pipes and Operators</w:t>
      </w:r>
      <w:bookmarkEnd w:id="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50"/>
        <w:gridCol w:w="6930"/>
      </w:tblGrid>
      <w:tr w14:paraId="625A54A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687D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Syntax</w:t>
            </w:r>
          </w:p>
        </w:tc>
        <w:tc>
          <w:tcPr>
            <w:tcW w:w="6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0D9A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Meaning</w:t>
            </w:r>
          </w:p>
        </w:tc>
      </w:tr>
      <w:tr w14:paraId="4979B86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3122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|</w:t>
            </w:r>
          </w:p>
        </w:tc>
        <w:tc>
          <w:tcPr>
            <w:tcW w:w="6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7241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Pipe: send the standard output of the left command into the standard input of the right command.</w:t>
            </w:r>
          </w:p>
        </w:tc>
      </w:tr>
      <w:tr w14:paraId="4800E91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05BC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&gt;</w:t>
            </w:r>
          </w:p>
        </w:tc>
        <w:tc>
          <w:tcPr>
            <w:tcW w:w="6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C8C3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Redirect standard output to a file, overwriting it.</w:t>
            </w:r>
          </w:p>
        </w:tc>
      </w:tr>
      <w:tr w14:paraId="6131D3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F425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&gt;&gt;</w:t>
            </w:r>
          </w:p>
        </w:tc>
        <w:tc>
          <w:tcPr>
            <w:tcW w:w="6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C9B9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Append standard output to a file.</w:t>
            </w:r>
          </w:p>
        </w:tc>
      </w:tr>
      <w:tr w14:paraId="57D6BF8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78C9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2&gt;</w:t>
            </w:r>
          </w:p>
        </w:tc>
        <w:tc>
          <w:tcPr>
            <w:tcW w:w="6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B87A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Redirect standard error (file descriptor 2) to a file.</w:t>
            </w:r>
          </w:p>
        </w:tc>
      </w:tr>
      <w:tr w14:paraId="2E853FA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661E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&amp;&gt;</w:t>
            </w:r>
          </w:p>
        </w:tc>
        <w:tc>
          <w:tcPr>
            <w:tcW w:w="6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1A16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Redirect both standard output and standard error (Bash).</w:t>
            </w:r>
          </w:p>
        </w:tc>
      </w:tr>
      <w:tr w14:paraId="315E41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D8E8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2&gt;&amp;1</w:t>
            </w:r>
          </w:p>
        </w:tc>
        <w:tc>
          <w:tcPr>
            <w:tcW w:w="6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6D59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Send standard error to wherever standard output currently goes.</w:t>
            </w:r>
          </w:p>
        </w:tc>
      </w:tr>
      <w:tr w14:paraId="41B127F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F4EE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&lt;</w:t>
            </w:r>
          </w:p>
        </w:tc>
        <w:tc>
          <w:tcPr>
            <w:tcW w:w="6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9C1C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Redirect a file into the command's standard input.</w:t>
            </w:r>
          </w:p>
        </w:tc>
      </w:tr>
      <w:tr w14:paraId="6F7FE23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9651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&lt;&lt;EOF</w:t>
            </w:r>
          </w:p>
        </w:tc>
        <w:tc>
          <w:tcPr>
            <w:tcW w:w="6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5513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Here-document: feed multiple lines of inline text as standard input until a line containing EOF.</w:t>
            </w:r>
          </w:p>
        </w:tc>
      </w:tr>
      <w:tr w14:paraId="6D7C711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57AF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&lt;&lt;&lt;</w:t>
            </w:r>
          </w:p>
        </w:tc>
        <w:tc>
          <w:tcPr>
            <w:tcW w:w="6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85FE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Here-string: feed a single string as standard input.</w:t>
            </w:r>
          </w:p>
        </w:tc>
      </w:tr>
      <w:tr w14:paraId="7A7ACC2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039E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;</w:t>
            </w:r>
          </w:p>
        </w:tc>
        <w:tc>
          <w:tcPr>
            <w:tcW w:w="6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C23E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Run commands sequentially regardless of success.</w:t>
            </w:r>
          </w:p>
        </w:tc>
      </w:tr>
      <w:tr w14:paraId="04AEE6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07CD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&amp;&amp;</w:t>
            </w:r>
          </w:p>
        </w:tc>
        <w:tc>
          <w:tcPr>
            <w:tcW w:w="6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2DF8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Run the right command only if the left one succeeds (exit status 0).</w:t>
            </w:r>
          </w:p>
        </w:tc>
      </w:tr>
      <w:tr w14:paraId="23482BB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9B7F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||</w:t>
            </w:r>
          </w:p>
        </w:tc>
        <w:tc>
          <w:tcPr>
            <w:tcW w:w="6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91FA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Run the right command only if the left one fails.</w:t>
            </w:r>
          </w:p>
        </w:tc>
      </w:tr>
      <w:tr w14:paraId="2A4AE17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4535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&amp;</w:t>
            </w:r>
          </w:p>
        </w:tc>
        <w:tc>
          <w:tcPr>
            <w:tcW w:w="6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3454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Run a command in the background.</w:t>
            </w:r>
          </w:p>
        </w:tc>
      </w:tr>
      <w:tr w14:paraId="052A2D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A690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( )</w:t>
            </w:r>
          </w:p>
        </w:tc>
        <w:tc>
          <w:tcPr>
            <w:tcW w:w="6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FC51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Run commands in a subshell.</w:t>
            </w:r>
          </w:p>
        </w:tc>
      </w:tr>
      <w:tr w14:paraId="53F2B12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ACFE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{ }</w:t>
            </w:r>
          </w:p>
        </w:tc>
        <w:tc>
          <w:tcPr>
            <w:tcW w:w="6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3B37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Group commands in the current shell (note the required spaces).</w:t>
            </w:r>
          </w:p>
        </w:tc>
      </w:tr>
      <w:tr w14:paraId="02BD9C9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6080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#</w:t>
            </w:r>
          </w:p>
        </w:tc>
        <w:tc>
          <w:tcPr>
            <w:tcW w:w="6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12BB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Start a comment to the end of the line.</w:t>
            </w:r>
          </w:p>
        </w:tc>
      </w:tr>
      <w:tr w14:paraId="0EBCB50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26F1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\</w:t>
            </w:r>
          </w:p>
        </w:tc>
        <w:tc>
          <w:tcPr>
            <w:tcW w:w="6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3647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Escape the next character so it is treated literally.</w:t>
            </w:r>
          </w:p>
        </w:tc>
      </w:tr>
    </w:tbl>
    <w:p w14:paraId="2A383D3C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color w:val="3370FF"/>
          <w:sz w:val="32"/>
        </w:rPr>
        <w:t xml:space="preserve">3.2 </w:t>
      </w:r>
      <w:r>
        <w:rPr>
          <w:rFonts w:ascii="Arial" w:hAnsi="Arial" w:eastAsia="等线" w:cs="Arial"/>
          <w:b/>
          <w:sz w:val="32"/>
        </w:rPr>
        <w:t>Globbing, Expansion and Quoting</w:t>
      </w:r>
      <w:bookmarkEnd w:id="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65"/>
        <w:gridCol w:w="6615"/>
      </w:tblGrid>
      <w:tr w14:paraId="257462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05B5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Syntax</w:t>
            </w:r>
          </w:p>
        </w:tc>
        <w:tc>
          <w:tcPr>
            <w:tcW w:w="66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1EFB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Meaning</w:t>
            </w:r>
          </w:p>
        </w:tc>
      </w:tr>
      <w:tr w14:paraId="29F7061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26FB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*</w:t>
            </w:r>
          </w:p>
        </w:tc>
        <w:tc>
          <w:tcPr>
            <w:tcW w:w="66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E723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Match any string of characters (does not match a leading dot by default).</w:t>
            </w:r>
          </w:p>
        </w:tc>
      </w:tr>
      <w:tr w14:paraId="1905AF0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BDBB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?</w:t>
            </w:r>
          </w:p>
        </w:tc>
        <w:tc>
          <w:tcPr>
            <w:tcW w:w="66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8A14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Match exactly one character.</w:t>
            </w:r>
          </w:p>
        </w:tc>
      </w:tr>
      <w:tr w14:paraId="63EDE19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006B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[abc]</w:t>
            </w:r>
            <w:r>
              <w:rPr>
                <w:rFonts w:ascii="Arial" w:hAnsi="Arial" w:eastAsia="等线" w:cs="Arial"/>
                <w:sz w:val="22"/>
              </w:rPr>
              <w:t xml:space="preserve"> / </w:t>
            </w:r>
            <w:r>
              <w:rPr>
                <w:rFonts w:ascii="Arial" w:hAnsi="Arial" w:eastAsia="等线" w:cs="Arial"/>
                <w:b/>
                <w:sz w:val="22"/>
              </w:rPr>
              <w:t>[a-z]</w:t>
            </w:r>
          </w:p>
        </w:tc>
        <w:tc>
          <w:tcPr>
            <w:tcW w:w="66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50E3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Match one character from the set or range; named classes such as [[:digit:]] are supported.</w:t>
            </w:r>
          </w:p>
        </w:tc>
      </w:tr>
      <w:tr w14:paraId="386D8BC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D9EF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{a,b,c}</w:t>
            </w:r>
          </w:p>
        </w:tc>
        <w:tc>
          <w:tcPr>
            <w:tcW w:w="66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F1A0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Brace expansion: expand to each listed word; ranges use {1..5} or {a..z}.</w:t>
            </w:r>
          </w:p>
        </w:tc>
      </w:tr>
      <w:tr w14:paraId="25CDA6A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A800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~</w:t>
            </w:r>
          </w:p>
        </w:tc>
        <w:tc>
          <w:tcPr>
            <w:tcW w:w="66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2FBB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The current user's home directory; ~user is that user's home.</w:t>
            </w:r>
          </w:p>
        </w:tc>
      </w:tr>
      <w:tr w14:paraId="3B48D6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3B30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$VAR</w:t>
            </w:r>
            <w:r>
              <w:rPr>
                <w:rFonts w:ascii="Arial" w:hAnsi="Arial" w:eastAsia="等线" w:cs="Arial"/>
                <w:sz w:val="22"/>
              </w:rPr>
              <w:t xml:space="preserve"> / </w:t>
            </w:r>
            <w:r>
              <w:rPr>
                <w:rFonts w:ascii="Arial" w:hAnsi="Arial" w:eastAsia="等线" w:cs="Arial"/>
                <w:b/>
                <w:sz w:val="22"/>
              </w:rPr>
              <w:t>${VAR}</w:t>
            </w:r>
          </w:p>
        </w:tc>
        <w:tc>
          <w:tcPr>
            <w:tcW w:w="66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2720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Expand a variable; braces delimit it from adjacent text.</w:t>
            </w:r>
          </w:p>
        </w:tc>
      </w:tr>
      <w:tr w14:paraId="37067D5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53D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$( )</w:t>
            </w:r>
          </w:p>
        </w:tc>
        <w:tc>
          <w:tcPr>
            <w:tcW w:w="66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16F1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Command substitution: replaced by the output of the inner command.</w:t>
            </w:r>
          </w:p>
        </w:tc>
      </w:tr>
      <w:tr w14:paraId="4BF95A8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FC82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$(( ))</w:t>
            </w:r>
          </w:p>
        </w:tc>
        <w:tc>
          <w:tcPr>
            <w:tcW w:w="66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47EC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Arithmetic expansion, e.g. echo $((2 + 3)).</w:t>
            </w:r>
          </w:p>
        </w:tc>
      </w:tr>
      <w:tr w14:paraId="469BD5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2A6F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&lt;( )</w:t>
            </w:r>
            <w:r>
              <w:rPr>
                <w:rFonts w:ascii="Arial" w:hAnsi="Arial" w:eastAsia="等线" w:cs="Arial"/>
                <w:sz w:val="22"/>
              </w:rPr>
              <w:t xml:space="preserve"> / </w:t>
            </w:r>
            <w:r>
              <w:rPr>
                <w:rFonts w:ascii="Arial" w:hAnsi="Arial" w:eastAsia="等线" w:cs="Arial"/>
                <w:b/>
                <w:sz w:val="22"/>
              </w:rPr>
              <w:t>&gt;( )</w:t>
            </w:r>
          </w:p>
        </w:tc>
        <w:tc>
          <w:tcPr>
            <w:tcW w:w="66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A9E5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Process substitution: present a command's input or output as a temporary file path.</w:t>
            </w:r>
          </w:p>
        </w:tc>
      </w:tr>
      <w:tr w14:paraId="2F539B8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E125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'...'</w:t>
            </w:r>
          </w:p>
        </w:tc>
        <w:tc>
          <w:tcPr>
            <w:tcW w:w="66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9D02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Single quotes: everything inside is literal, no expansion occurs.</w:t>
            </w:r>
          </w:p>
        </w:tc>
      </w:tr>
      <w:tr w14:paraId="183CB0A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FB78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"..."</w:t>
            </w:r>
          </w:p>
        </w:tc>
        <w:tc>
          <w:tcPr>
            <w:tcW w:w="66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EBDF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Double quotes: variables and command substitution still expand; globbing does not.</w:t>
            </w:r>
          </w:p>
        </w:tc>
      </w:tr>
    </w:tbl>
    <w:p w14:paraId="126DBD3A"/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61002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4DC777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t>Combining the building blocks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Count the .log files in /var/log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ls /var/log/*.log | wc -l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Save both stdout and stderr, append, and keep running on failure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make &gt;&gt; build.log 2&gt;&amp;1 || echo "build failed"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Loop over brace-expanded names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mkdir -p project/{src,docs,tests}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Feed inline text to a command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sort &lt;&lt;EOF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banana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apple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cherry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EOF</w:t>
            </w:r>
          </w:p>
        </w:tc>
      </w:tr>
    </w:tbl>
    <w:p w14:paraId="72F2C7DF">
      <w:pPr>
        <w:spacing w:before="380" w:after="140" w:line="288" w:lineRule="auto"/>
        <w:ind w:left="0"/>
        <w:jc w:val="left"/>
        <w:outlineLvl w:val="0"/>
      </w:pPr>
      <w:bookmarkStart w:id="6" w:name="heading_6"/>
      <w:r>
        <w:rPr>
          <w:rFonts w:ascii="Arial" w:hAnsi="Arial" w:eastAsia="等线" w:cs="Arial"/>
          <w:color w:val="3370FF"/>
          <w:sz w:val="36"/>
        </w:rPr>
        <w:t xml:space="preserve">4. </w:t>
      </w:r>
      <w:r>
        <w:rPr>
          <w:rFonts w:ascii="Arial" w:hAnsi="Arial" w:eastAsia="等线" w:cs="Arial"/>
          <w:b/>
          <w:sz w:val="36"/>
        </w:rPr>
        <w:t>Files and Directories</w:t>
      </w:r>
      <w:bookmarkEnd w:id="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45"/>
        <w:gridCol w:w="3795"/>
        <w:gridCol w:w="3240"/>
      </w:tblGrid>
      <w:tr w14:paraId="710DB4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FEAF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Command</w:t>
            </w:r>
          </w:p>
        </w:tc>
        <w:tc>
          <w:tcPr>
            <w:tcW w:w="3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711D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Purpose</w:t>
            </w:r>
          </w:p>
        </w:tc>
        <w:tc>
          <w:tcPr>
            <w:tcW w:w="32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775A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Example</w:t>
            </w:r>
          </w:p>
        </w:tc>
      </w:tr>
      <w:tr w14:paraId="5C8C77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3DA8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pwd</w:t>
            </w:r>
          </w:p>
        </w:tc>
        <w:tc>
          <w:tcPr>
            <w:tcW w:w="3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76D5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Print the current working directory.</w:t>
            </w:r>
          </w:p>
        </w:tc>
        <w:tc>
          <w:tcPr>
            <w:tcW w:w="32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111C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pwd</w:t>
            </w:r>
          </w:p>
        </w:tc>
      </w:tr>
      <w:tr w14:paraId="1E60B3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66C6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ls</w:t>
            </w:r>
          </w:p>
        </w:tc>
        <w:tc>
          <w:tcPr>
            <w:tcW w:w="3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CF6F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List directory contents. Common flags: -l long format, -a include hidden files, -h human-readable sizes, -t sort by time, -S by size, -R recursively, -i show inode, -d list the directory itself.</w:t>
            </w:r>
          </w:p>
        </w:tc>
        <w:tc>
          <w:tcPr>
            <w:tcW w:w="32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F455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ls -lah /etc</w:t>
            </w:r>
          </w:p>
        </w:tc>
      </w:tr>
      <w:tr w14:paraId="7974FF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2A64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cd</w:t>
            </w:r>
          </w:p>
        </w:tc>
        <w:tc>
          <w:tcPr>
            <w:tcW w:w="3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052C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Change directory. cd alone goes home; cd - returns to the previous directory; cd .. moves up one level.</w:t>
            </w:r>
          </w:p>
        </w:tc>
        <w:tc>
          <w:tcPr>
            <w:tcW w:w="32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3482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cd /var/log</w:t>
            </w:r>
          </w:p>
        </w:tc>
      </w:tr>
      <w:tr w14:paraId="51B1E0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D442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tree</w:t>
            </w:r>
            <w:r>
              <w:rPr>
                <w:rFonts w:ascii="Arial" w:hAnsi="Arial" w:eastAsia="等线" w:cs="Arial"/>
                <w:sz w:val="22"/>
              </w:rPr>
              <w:t xml:space="preserve"> [pkg]</w:t>
            </w:r>
          </w:p>
        </w:tc>
        <w:tc>
          <w:tcPr>
            <w:tcW w:w="3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FB31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Show a directory tree with levels.</w:t>
            </w:r>
          </w:p>
        </w:tc>
        <w:tc>
          <w:tcPr>
            <w:tcW w:w="32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6206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tree -L 2 src</w:t>
            </w:r>
          </w:p>
        </w:tc>
      </w:tr>
      <w:tr w14:paraId="18216C1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ED66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mkdir</w:t>
            </w:r>
          </w:p>
        </w:tc>
        <w:tc>
          <w:tcPr>
            <w:tcW w:w="3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CEC6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 directories; -p creates parents and does not error if they exist, -m sets the mode.</w:t>
            </w:r>
          </w:p>
        </w:tc>
        <w:tc>
          <w:tcPr>
            <w:tcW w:w="32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1E2C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mkdir -p a/b/c</w:t>
            </w:r>
          </w:p>
        </w:tc>
      </w:tr>
      <w:tr w14:paraId="17A0BE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6AAF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rmdir</w:t>
            </w:r>
          </w:p>
        </w:tc>
        <w:tc>
          <w:tcPr>
            <w:tcW w:w="3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F0AE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Remove empty directories only.</w:t>
            </w:r>
          </w:p>
        </w:tc>
        <w:tc>
          <w:tcPr>
            <w:tcW w:w="32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78FE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rmdir old_dir</w:t>
            </w:r>
          </w:p>
        </w:tc>
      </w:tr>
      <w:tr w14:paraId="31ABEAB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E3EC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rm</w:t>
            </w:r>
          </w:p>
        </w:tc>
        <w:tc>
          <w:tcPr>
            <w:tcW w:w="3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92A8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Remove files or directories: -r recursive, -f force without prompting, -i ask each time, -v verbose. There is no trash can; deletion is final.</w:t>
            </w:r>
          </w:p>
        </w:tc>
        <w:tc>
          <w:tcPr>
            <w:tcW w:w="32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0C89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rm -iv file.txt</w:t>
            </w:r>
          </w:p>
        </w:tc>
      </w:tr>
      <w:tr w14:paraId="68F4C5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7944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cp</w:t>
            </w:r>
          </w:p>
        </w:tc>
        <w:tc>
          <w:tcPr>
            <w:tcW w:w="3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42B1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Copy files or directories: -r/-R recursive, -a archive (preserve permissions and timestamps), -n no-clobber, -u update only, -i interactive.</w:t>
            </w:r>
          </w:p>
        </w:tc>
        <w:tc>
          <w:tcPr>
            <w:tcW w:w="32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520C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cp -av src/ backup/</w:t>
            </w:r>
          </w:p>
        </w:tc>
      </w:tr>
      <w:tr w14:paraId="588433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41A1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mv</w:t>
            </w:r>
          </w:p>
        </w:tc>
        <w:tc>
          <w:tcPr>
            <w:tcW w:w="3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05AF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Move or rename files and directories; -i prompts before overwrite, -n never overwrites.</w:t>
            </w:r>
          </w:p>
        </w:tc>
        <w:tc>
          <w:tcPr>
            <w:tcW w:w="32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577F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mv old.txt new.txt</w:t>
            </w:r>
          </w:p>
        </w:tc>
      </w:tr>
      <w:tr w14:paraId="0F39237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1F19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touch</w:t>
            </w:r>
          </w:p>
        </w:tc>
        <w:tc>
          <w:tcPr>
            <w:tcW w:w="3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D645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 an empty file or update a file's access and modification timestamps.</w:t>
            </w:r>
          </w:p>
        </w:tc>
        <w:tc>
          <w:tcPr>
            <w:tcW w:w="32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45E0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touch notes.txt</w:t>
            </w:r>
          </w:p>
        </w:tc>
      </w:tr>
      <w:tr w14:paraId="458877A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4F1B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ln</w:t>
            </w:r>
          </w:p>
        </w:tc>
        <w:tc>
          <w:tcPr>
            <w:tcW w:w="3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0036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 links: -s makes a symbolic link; without -s it makes a hard link.</w:t>
            </w:r>
          </w:p>
        </w:tc>
        <w:tc>
          <w:tcPr>
            <w:tcW w:w="32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5AE9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ln -s /opt/app/bin/app ~/bin/app</w:t>
            </w:r>
          </w:p>
        </w:tc>
      </w:tr>
      <w:tr w14:paraId="25D7589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EC71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stat</w:t>
            </w:r>
          </w:p>
        </w:tc>
        <w:tc>
          <w:tcPr>
            <w:tcW w:w="3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BF80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Show detailed metadata: size, inode, permissions, owner and timestamps.</w:t>
            </w:r>
          </w:p>
        </w:tc>
        <w:tc>
          <w:tcPr>
            <w:tcW w:w="32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32FD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 /etc/hosts</w:t>
            </w:r>
          </w:p>
        </w:tc>
      </w:tr>
      <w:tr w14:paraId="0329CD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8EAF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file</w:t>
            </w:r>
          </w:p>
        </w:tc>
        <w:tc>
          <w:tcPr>
            <w:tcW w:w="3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E2B5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Detect a file's actual type regardless of its name.</w:t>
            </w:r>
          </w:p>
        </w:tc>
        <w:tc>
          <w:tcPr>
            <w:tcW w:w="32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689F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file image.png</w:t>
            </w:r>
          </w:p>
        </w:tc>
      </w:tr>
      <w:tr w14:paraId="1D0C89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2B6E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basename</w:t>
            </w:r>
          </w:p>
        </w:tc>
        <w:tc>
          <w:tcPr>
            <w:tcW w:w="3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CC20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Strip the directory portion of a path; optionally strip a suffix.</w:t>
            </w:r>
          </w:p>
        </w:tc>
        <w:tc>
          <w:tcPr>
            <w:tcW w:w="32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DA0D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basename /a/b/c.txt .txt</w:t>
            </w:r>
          </w:p>
        </w:tc>
      </w:tr>
      <w:tr w14:paraId="36A13E9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EC93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dirname</w:t>
            </w:r>
          </w:p>
        </w:tc>
        <w:tc>
          <w:tcPr>
            <w:tcW w:w="3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05B2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Print only the directory portion of a path.</w:t>
            </w:r>
          </w:p>
        </w:tc>
        <w:tc>
          <w:tcPr>
            <w:tcW w:w="32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82D4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dirname /a/b/c.txt</w:t>
            </w:r>
          </w:p>
        </w:tc>
      </w:tr>
      <w:tr w14:paraId="4B9C9A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5A3C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realpath</w:t>
            </w:r>
          </w:p>
        </w:tc>
        <w:tc>
          <w:tcPr>
            <w:tcW w:w="3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A24C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Resolve the absolute, symlink-free path.</w:t>
            </w:r>
          </w:p>
        </w:tc>
        <w:tc>
          <w:tcPr>
            <w:tcW w:w="32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B93D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realpath ./script.sh</w:t>
            </w:r>
          </w:p>
        </w:tc>
      </w:tr>
      <w:tr w14:paraId="2676D35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672A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readlink</w:t>
            </w:r>
          </w:p>
        </w:tc>
        <w:tc>
          <w:tcPr>
            <w:tcW w:w="3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20A7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Print the target of a symbolic link; -f resolves recursively.</w:t>
            </w:r>
          </w:p>
        </w:tc>
        <w:tc>
          <w:tcPr>
            <w:tcW w:w="32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C24A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readlink -f /usr/bin/python3</w:t>
            </w:r>
          </w:p>
        </w:tc>
      </w:tr>
      <w:tr w14:paraId="6B7D98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AB1A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mktemp</w:t>
            </w:r>
          </w:p>
        </w:tc>
        <w:tc>
          <w:tcPr>
            <w:tcW w:w="3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AFCE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 a temporary file or directory with a unique name.</w:t>
            </w:r>
          </w:p>
        </w:tc>
        <w:tc>
          <w:tcPr>
            <w:tcW w:w="32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C319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mktemp -d</w:t>
            </w:r>
          </w:p>
        </w:tc>
      </w:tr>
      <w:tr w14:paraId="164B88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BEA3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rename</w:t>
            </w:r>
          </w:p>
        </w:tc>
        <w:tc>
          <w:tcPr>
            <w:tcW w:w="3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5863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Rename multiple files using a Perl-style expression (util-linux version).</w:t>
            </w:r>
          </w:p>
        </w:tc>
        <w:tc>
          <w:tcPr>
            <w:tcW w:w="32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78FF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rename 's/\.jpeg$/.jpg/' *.jpeg</w:t>
            </w:r>
          </w:p>
        </w:tc>
      </w:tr>
      <w:tr w14:paraId="76C2979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69B7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install</w:t>
            </w:r>
          </w:p>
        </w:tc>
        <w:tc>
          <w:tcPr>
            <w:tcW w:w="3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75E5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Copy files while setting ownership and permissions in one step (used by build systems).</w:t>
            </w:r>
          </w:p>
        </w:tc>
        <w:tc>
          <w:tcPr>
            <w:tcW w:w="32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CA23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install -m 755 script.sh /usr/local/bin/</w:t>
            </w:r>
          </w:p>
        </w:tc>
      </w:tr>
      <w:tr w14:paraId="7532F33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CCCE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truncate</w:t>
            </w:r>
          </w:p>
        </w:tc>
        <w:tc>
          <w:tcPr>
            <w:tcW w:w="3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9841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Shrink or extend a file to a given size; -s 0 empties it.</w:t>
            </w:r>
          </w:p>
        </w:tc>
        <w:tc>
          <w:tcPr>
            <w:tcW w:w="32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2E02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truncate -s 0 big.log</w:t>
            </w:r>
          </w:p>
        </w:tc>
      </w:tr>
      <w:tr w14:paraId="2E8A5ED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F633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shred</w:t>
            </w:r>
          </w:p>
        </w:tc>
        <w:tc>
          <w:tcPr>
            <w:tcW w:w="3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C136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Overwrite a file repeatedly to make recovery harder; -u removes it afterwards.</w:t>
            </w:r>
          </w:p>
        </w:tc>
        <w:tc>
          <w:tcPr>
            <w:tcW w:w="32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3609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shred -u secret.key</w:t>
            </w:r>
          </w:p>
        </w:tc>
      </w:tr>
    </w:tbl>
    <w:p w14:paraId="2646DCD7"/>
    <w:tbl>
      <w:tblPr>
        <w:tblStyle w:val="2"/>
        <w:tblW w:w="0" w:type="auto"/>
        <w:tblInd w:w="0" w:type="dxa"/>
        <w:tblBorders>
          <w:top w:val="single" w:color="F98E8B" w:sz="0" w:space="0"/>
          <w:left w:val="single" w:color="F98E8B" w:sz="0" w:space="0"/>
          <w:bottom w:val="single" w:color="F98E8B" w:sz="0" w:space="0"/>
          <w:right w:val="single" w:color="F98E8B" w:sz="0" w:space="0"/>
          <w:insideH w:val="single" w:color="F98E8B" w:sz="0" w:space="0"/>
          <w:insideV w:val="single" w:color="F98E8B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4EF38C7">
        <w:tblPrEx>
          <w:tblBorders>
            <w:top w:val="single" w:color="F98E8B" w:sz="0" w:space="0"/>
            <w:left w:val="single" w:color="F98E8B" w:sz="0" w:space="0"/>
            <w:bottom w:val="single" w:color="F98E8B" w:sz="0" w:space="0"/>
            <w:right w:val="single" w:color="F98E8B" w:sz="0" w:space="0"/>
            <w:insideH w:val="single" w:color="F98E8B" w:sz="0" w:space="0"/>
            <w:insideV w:val="single" w:color="F98E8B" w:sz="0" w:space="0"/>
          </w:tblBorders>
        </w:tblPrEx>
        <w:tc>
          <w:tcPr>
            <w:tcW w:w="8280" w:type="dxa"/>
            <w:shd w:val="clear" w:color="auto" w:fill="FEF1F1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1206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Destructive commands.</w:t>
            </w:r>
            <w:r>
              <w:rPr>
                <w:rFonts w:ascii="Arial" w:hAnsi="Arial" w:eastAsia="等线" w:cs="Arial"/>
                <w:sz w:val="22"/>
              </w:rPr>
              <w:t xml:space="preserve"> </w:t>
            </w:r>
            <w:r>
              <w:rPr>
                <w:rFonts w:ascii="Arial" w:hAnsi="Arial" w:eastAsia="等线" w:cs="Arial"/>
                <w:b/>
                <w:sz w:val="22"/>
              </w:rPr>
              <w:t>rm -rf</w:t>
            </w:r>
            <w:r>
              <w:rPr>
                <w:rFonts w:ascii="Arial" w:hAnsi="Arial" w:eastAsia="等线" w:cs="Arial"/>
                <w:sz w:val="22"/>
              </w:rPr>
              <w:t xml:space="preserve">, </w:t>
            </w:r>
            <w:r>
              <w:rPr>
                <w:rFonts w:ascii="Arial" w:hAnsi="Arial" w:eastAsia="等线" w:cs="Arial"/>
                <w:b/>
                <w:sz w:val="22"/>
              </w:rPr>
              <w:t>dd</w:t>
            </w:r>
            <w:r>
              <w:rPr>
                <w:rFonts w:ascii="Arial" w:hAnsi="Arial" w:eastAsia="等线" w:cs="Arial"/>
                <w:sz w:val="22"/>
              </w:rPr>
              <w:t xml:space="preserve">, </w:t>
            </w:r>
            <w:r>
              <w:rPr>
                <w:rFonts w:ascii="Arial" w:hAnsi="Arial" w:eastAsia="等线" w:cs="Arial"/>
                <w:b/>
                <w:sz w:val="22"/>
              </w:rPr>
              <w:t>mkfs</w:t>
            </w:r>
            <w:r>
              <w:rPr>
                <w:rFonts w:ascii="Arial" w:hAnsi="Arial" w:eastAsia="等线" w:cs="Arial"/>
                <w:sz w:val="22"/>
              </w:rPr>
              <w:t xml:space="preserve">, </w:t>
            </w:r>
            <w:r>
              <w:rPr>
                <w:rFonts w:ascii="Arial" w:hAnsi="Arial" w:eastAsia="等线" w:cs="Arial"/>
                <w:b/>
                <w:sz w:val="22"/>
              </w:rPr>
              <w:t>fdisk</w:t>
            </w:r>
            <w:r>
              <w:rPr>
                <w:rFonts w:ascii="Arial" w:hAnsi="Arial" w:eastAsia="等线" w:cs="Arial"/>
                <w:sz w:val="22"/>
              </w:rPr>
              <w:t xml:space="preserve"> and </w:t>
            </w:r>
            <w:r>
              <w:rPr>
                <w:rFonts w:ascii="Arial" w:hAnsi="Arial" w:eastAsia="等线" w:cs="Arial"/>
                <w:b/>
                <w:sz w:val="22"/>
              </w:rPr>
              <w:t>shred</w:t>
            </w:r>
            <w:r>
              <w:rPr>
                <w:rFonts w:ascii="Arial" w:hAnsi="Arial" w:eastAsia="等线" w:cs="Arial"/>
                <w:sz w:val="22"/>
              </w:rPr>
              <w:t xml:space="preserve"> can destroy data instantly and irreversibly. Always resolve relative paths, expand globs before deleting (run the equivalent </w:t>
            </w:r>
            <w:r>
              <w:rPr>
                <w:rFonts w:ascii="Arial" w:hAnsi="Arial" w:eastAsia="等线" w:cs="Arial"/>
                <w:b/>
                <w:sz w:val="22"/>
              </w:rPr>
              <w:t>ls</w:t>
            </w:r>
            <w:r>
              <w:rPr>
                <w:rFonts w:ascii="Arial" w:hAnsi="Arial" w:eastAsia="等线" w:cs="Arial"/>
                <w:sz w:val="22"/>
              </w:rPr>
              <w:t xml:space="preserve"> first), and never run a destructive command as root until the target is verified.</w:t>
            </w:r>
          </w:p>
        </w:tc>
      </w:tr>
    </w:tbl>
    <w:p w14:paraId="24B4B148">
      <w:pPr>
        <w:spacing w:before="380" w:after="140" w:line="288" w:lineRule="auto"/>
        <w:ind w:left="0"/>
        <w:jc w:val="left"/>
        <w:outlineLvl w:val="0"/>
      </w:pPr>
      <w:bookmarkStart w:id="7" w:name="heading_7"/>
      <w:r>
        <w:rPr>
          <w:rFonts w:ascii="Arial" w:hAnsi="Arial" w:eastAsia="等线" w:cs="Arial"/>
          <w:color w:val="3370FF"/>
          <w:sz w:val="36"/>
        </w:rPr>
        <w:t xml:space="preserve">5. </w:t>
      </w:r>
      <w:r>
        <w:rPr>
          <w:rFonts w:ascii="Arial" w:hAnsi="Arial" w:eastAsia="等线" w:cs="Arial"/>
          <w:b/>
          <w:sz w:val="36"/>
        </w:rPr>
        <w:t>Viewing File Contents</w:t>
      </w:r>
      <w:bookmarkEnd w:id="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3825"/>
        <w:gridCol w:w="3255"/>
      </w:tblGrid>
      <w:tr w14:paraId="7219036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0238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Command</w:t>
            </w:r>
          </w:p>
        </w:tc>
        <w:tc>
          <w:tcPr>
            <w:tcW w:w="3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F8F9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Purpose</w:t>
            </w:r>
          </w:p>
        </w:tc>
        <w:tc>
          <w:tcPr>
            <w:tcW w:w="3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B848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Example</w:t>
            </w:r>
          </w:p>
        </w:tc>
      </w:tr>
      <w:tr w14:paraId="04DD2F3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DCDD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cat</w:t>
            </w:r>
          </w:p>
        </w:tc>
        <w:tc>
          <w:tcPr>
            <w:tcW w:w="3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97C6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Concatenate and print files; -n numbers lines, -A shows control characters and line endings.</w:t>
            </w:r>
          </w:p>
        </w:tc>
        <w:tc>
          <w:tcPr>
            <w:tcW w:w="3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90A1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cat -n config.ini</w:t>
            </w:r>
          </w:p>
        </w:tc>
      </w:tr>
      <w:tr w14:paraId="59CF7F2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2BE2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tac</w:t>
            </w:r>
          </w:p>
        </w:tc>
        <w:tc>
          <w:tcPr>
            <w:tcW w:w="3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3E35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Print a file in reverse line order.</w:t>
            </w:r>
          </w:p>
        </w:tc>
        <w:tc>
          <w:tcPr>
            <w:tcW w:w="3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FE36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tac logfile</w:t>
            </w:r>
          </w:p>
        </w:tc>
      </w:tr>
      <w:tr w14:paraId="5BAC344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E375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nl</w:t>
            </w:r>
          </w:p>
        </w:tc>
        <w:tc>
          <w:tcPr>
            <w:tcW w:w="3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B8D4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Print a file with line numbers, with control over numbering style.</w:t>
            </w:r>
          </w:p>
        </w:tc>
        <w:tc>
          <w:tcPr>
            <w:tcW w:w="3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1FC2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nl -ba file</w:t>
            </w:r>
          </w:p>
        </w:tc>
      </w:tr>
      <w:tr w14:paraId="24108B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0293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less</w:t>
            </w:r>
          </w:p>
        </w:tc>
        <w:tc>
          <w:tcPr>
            <w:tcW w:w="3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C876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Page through text interactively; supports searching with /, g/G for top/bottom, q to quit. Preferred pager for large files.</w:t>
            </w:r>
          </w:p>
        </w:tc>
        <w:tc>
          <w:tcPr>
            <w:tcW w:w="3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FA5E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less /var/log/syslog</w:t>
            </w:r>
          </w:p>
        </w:tc>
      </w:tr>
      <w:tr w14:paraId="260A2E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DEFE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more</w:t>
            </w:r>
          </w:p>
        </w:tc>
        <w:tc>
          <w:tcPr>
            <w:tcW w:w="3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32F8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Older basic pager; less is almost always preferred.</w:t>
            </w:r>
          </w:p>
        </w:tc>
        <w:tc>
          <w:tcPr>
            <w:tcW w:w="3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5D83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more file.txt</w:t>
            </w:r>
          </w:p>
        </w:tc>
      </w:tr>
      <w:tr w14:paraId="0F28759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08E8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head</w:t>
            </w:r>
          </w:p>
        </w:tc>
        <w:tc>
          <w:tcPr>
            <w:tcW w:w="3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BF70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Print the first lines; -n sets the count, -c bytes.</w:t>
            </w:r>
          </w:p>
        </w:tc>
        <w:tc>
          <w:tcPr>
            <w:tcW w:w="3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986F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head -n 20 file</w:t>
            </w:r>
          </w:p>
        </w:tc>
      </w:tr>
      <w:tr w14:paraId="559F0A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8C79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tail</w:t>
            </w:r>
          </w:p>
        </w:tc>
        <w:tc>
          <w:tcPr>
            <w:tcW w:w="3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5F46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Print the last lines; -f follows a growing file in real time, -F retries if the file is recreated.</w:t>
            </w:r>
          </w:p>
        </w:tc>
        <w:tc>
          <w:tcPr>
            <w:tcW w:w="3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D12F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tail -F /var/log/nginx/access.log</w:t>
            </w:r>
          </w:p>
        </w:tc>
      </w:tr>
      <w:tr w14:paraId="280EB3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B45E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echo</w:t>
            </w:r>
          </w:p>
        </w:tc>
        <w:tc>
          <w:tcPr>
            <w:tcW w:w="3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635F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Print text or expanded variables; -n omits the trailing newline, -e interprets escapes.</w:t>
            </w:r>
          </w:p>
        </w:tc>
        <w:tc>
          <w:tcPr>
            <w:tcW w:w="3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0FD6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echo "$PATH"</w:t>
            </w:r>
          </w:p>
        </w:tc>
      </w:tr>
      <w:tr w14:paraId="37D6DC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6D64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printf</w:t>
            </w:r>
          </w:p>
        </w:tc>
        <w:tc>
          <w:tcPr>
            <w:tcW w:w="3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5717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Formatted output using a format string, like the C function.</w:t>
            </w:r>
          </w:p>
        </w:tc>
        <w:tc>
          <w:tcPr>
            <w:tcW w:w="3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2B4B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printf '%02d\n' 5</w:t>
            </w:r>
          </w:p>
        </w:tc>
      </w:tr>
      <w:tr w14:paraId="5BED866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9969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strings</w:t>
            </w:r>
          </w:p>
        </w:tc>
        <w:tc>
          <w:tcPr>
            <w:tcW w:w="3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A837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Extract printable text strings from a binary file.</w:t>
            </w:r>
          </w:p>
        </w:tc>
        <w:tc>
          <w:tcPr>
            <w:tcW w:w="3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E8DA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strings program | grep -i version</w:t>
            </w:r>
          </w:p>
        </w:tc>
      </w:tr>
      <w:tr w14:paraId="1BDFD14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39BA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od</w:t>
            </w:r>
          </w:p>
        </w:tc>
        <w:tc>
          <w:tcPr>
            <w:tcW w:w="3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45BF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Dump a file in octal, hexadecimal or character form.</w:t>
            </w:r>
          </w:p>
        </w:tc>
        <w:tc>
          <w:tcPr>
            <w:tcW w:w="3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07E2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od -c -Ax file.bin</w:t>
            </w:r>
          </w:p>
        </w:tc>
      </w:tr>
      <w:tr w14:paraId="1CFFC67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C559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hexdump</w:t>
            </w:r>
          </w:p>
        </w:tc>
        <w:tc>
          <w:tcPr>
            <w:tcW w:w="3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2B52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Display bytes in hexadecimal and ASCII columns.</w:t>
            </w:r>
          </w:p>
        </w:tc>
        <w:tc>
          <w:tcPr>
            <w:tcW w:w="3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F8D6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hexdump -C file.bin</w:t>
            </w:r>
          </w:p>
        </w:tc>
      </w:tr>
      <w:tr w14:paraId="65F548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E968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xxd</w:t>
            </w:r>
          </w:p>
        </w:tc>
        <w:tc>
          <w:tcPr>
            <w:tcW w:w="3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79A2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Hex dump, or reverse one back into binary with -r.</w:t>
            </w:r>
          </w:p>
        </w:tc>
        <w:tc>
          <w:tcPr>
            <w:tcW w:w="3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1FEF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xxd file.bin</w:t>
            </w:r>
          </w:p>
        </w:tc>
      </w:tr>
      <w:tr w14:paraId="2B89CD6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2E14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fold</w:t>
            </w:r>
          </w:p>
        </w:tc>
        <w:tc>
          <w:tcPr>
            <w:tcW w:w="3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34D5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Wrap long lines at a fixed width.</w:t>
            </w:r>
          </w:p>
        </w:tc>
        <w:tc>
          <w:tcPr>
            <w:tcW w:w="3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3931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fold -w 80 file</w:t>
            </w:r>
          </w:p>
        </w:tc>
      </w:tr>
      <w:tr w14:paraId="441E913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D301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fmt</w:t>
            </w:r>
          </w:p>
        </w:tc>
        <w:tc>
          <w:tcPr>
            <w:tcW w:w="3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B609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Reformat paragraphs to a target width.</w:t>
            </w:r>
          </w:p>
        </w:tc>
        <w:tc>
          <w:tcPr>
            <w:tcW w:w="3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9087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fmt -w 72 draft.txt</w:t>
            </w:r>
          </w:p>
        </w:tc>
      </w:tr>
      <w:tr w14:paraId="03DC74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EA4C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rev</w:t>
            </w:r>
          </w:p>
        </w:tc>
        <w:tc>
          <w:tcPr>
            <w:tcW w:w="3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0612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Reverse characters on each line.</w:t>
            </w:r>
          </w:p>
        </w:tc>
        <w:tc>
          <w:tcPr>
            <w:tcW w:w="3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5637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rev words.txt</w:t>
            </w:r>
          </w:p>
        </w:tc>
      </w:tr>
      <w:tr w14:paraId="36F87F4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E10E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zcat</w:t>
            </w:r>
            <w:r>
              <w:rPr>
                <w:rFonts w:ascii="Arial" w:hAnsi="Arial" w:eastAsia="等线" w:cs="Arial"/>
                <w:sz w:val="22"/>
              </w:rPr>
              <w:t xml:space="preserve"> / </w:t>
            </w:r>
            <w:r>
              <w:rPr>
                <w:rFonts w:ascii="Arial" w:hAnsi="Arial" w:eastAsia="等线" w:cs="Arial"/>
                <w:b/>
                <w:sz w:val="22"/>
              </w:rPr>
              <w:t>zless</w:t>
            </w:r>
            <w:r>
              <w:rPr>
                <w:rFonts w:ascii="Arial" w:hAnsi="Arial" w:eastAsia="等线" w:cs="Arial"/>
                <w:sz w:val="22"/>
              </w:rPr>
              <w:t xml:space="preserve"> / </w:t>
            </w:r>
            <w:r>
              <w:rPr>
                <w:rFonts w:ascii="Arial" w:hAnsi="Arial" w:eastAsia="等线" w:cs="Arial"/>
                <w:b/>
                <w:sz w:val="22"/>
              </w:rPr>
              <w:t>zgrep</w:t>
            </w:r>
          </w:p>
        </w:tc>
        <w:tc>
          <w:tcPr>
            <w:tcW w:w="3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8438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cat, less and grep that work directly on gzip-compressed files.</w:t>
            </w:r>
          </w:p>
        </w:tc>
        <w:tc>
          <w:tcPr>
            <w:tcW w:w="3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156F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zgrep ERROR app.log.gz</w:t>
            </w:r>
          </w:p>
        </w:tc>
      </w:tr>
    </w:tbl>
    <w:p w14:paraId="23DB2095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color w:val="3370FF"/>
          <w:sz w:val="32"/>
        </w:rPr>
        <w:t xml:space="preserve">5.1 </w:t>
      </w:r>
      <w:r>
        <w:rPr>
          <w:rFonts w:ascii="Arial" w:hAnsi="Arial" w:eastAsia="等线" w:cs="Arial"/>
          <w:b/>
          <w:sz w:val="32"/>
        </w:rPr>
        <w:t>Terminal Text Editors</w:t>
      </w:r>
      <w:bookmarkEnd w:id="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0"/>
        <w:gridCol w:w="3960"/>
        <w:gridCol w:w="2715"/>
      </w:tblGrid>
      <w:tr w14:paraId="2FE42DF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5272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Command</w:t>
            </w:r>
          </w:p>
        </w:tc>
        <w:tc>
          <w:tcPr>
            <w:tcW w:w="3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1BF6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Purpose</w:t>
            </w:r>
          </w:p>
        </w:tc>
        <w:tc>
          <w:tcPr>
            <w:tcW w:w="27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9B75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Example</w:t>
            </w:r>
          </w:p>
        </w:tc>
      </w:tr>
      <w:tr w14:paraId="43EE77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4EAD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nano</w:t>
            </w:r>
          </w:p>
        </w:tc>
        <w:tc>
          <w:tcPr>
            <w:tcW w:w="3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2379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Beginner-friendly modeless editor; shortcut prompts are shown on screen.</w:t>
            </w:r>
          </w:p>
        </w:tc>
        <w:tc>
          <w:tcPr>
            <w:tcW w:w="27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B621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nano ~/.bashrc</w:t>
            </w:r>
          </w:p>
        </w:tc>
      </w:tr>
      <w:tr w14:paraId="65F7E3B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2148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vi</w:t>
            </w:r>
            <w:r>
              <w:rPr>
                <w:rFonts w:ascii="Arial" w:hAnsi="Arial" w:eastAsia="等线" w:cs="Arial"/>
                <w:sz w:val="22"/>
              </w:rPr>
              <w:t xml:space="preserve"> / </w:t>
            </w:r>
            <w:r>
              <w:rPr>
                <w:rFonts w:ascii="Arial" w:hAnsi="Arial" w:eastAsia="等线" w:cs="Arial"/>
                <w:b/>
                <w:sz w:val="22"/>
              </w:rPr>
              <w:t>vim</w:t>
            </w:r>
          </w:p>
        </w:tc>
        <w:tc>
          <w:tcPr>
            <w:tcW w:w="3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F381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Modal editor present on virtually every system; i enters insert mode, Esc returns to normal mode, :wq saves and quits, :q! quits without saving.</w:t>
            </w:r>
          </w:p>
        </w:tc>
        <w:tc>
          <w:tcPr>
            <w:tcW w:w="27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9FDD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vim /etc/hosts</w:t>
            </w:r>
          </w:p>
        </w:tc>
      </w:tr>
      <w:tr w14:paraId="7D99108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9AC9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emacs</w:t>
            </w:r>
            <w:r>
              <w:rPr>
                <w:rFonts w:ascii="Arial" w:hAnsi="Arial" w:eastAsia="等线" w:cs="Arial"/>
                <w:sz w:val="22"/>
              </w:rPr>
              <w:t xml:space="preserve"> [pkg]</w:t>
            </w:r>
          </w:p>
        </w:tc>
        <w:tc>
          <w:tcPr>
            <w:tcW w:w="3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762E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Extensible editor and computing environment; terminal mode with -nw.</w:t>
            </w:r>
          </w:p>
        </w:tc>
        <w:tc>
          <w:tcPr>
            <w:tcW w:w="27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E376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emacs -nw notes.org</w:t>
            </w:r>
          </w:p>
        </w:tc>
      </w:tr>
      <w:tr w14:paraId="044A94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E00A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view</w:t>
            </w:r>
          </w:p>
        </w:tc>
        <w:tc>
          <w:tcPr>
            <w:tcW w:w="3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17BB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Open vi/vim in read-only mode.</w:t>
            </w:r>
          </w:p>
        </w:tc>
        <w:tc>
          <w:tcPr>
            <w:tcW w:w="27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1353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view important.conf</w:t>
            </w:r>
          </w:p>
        </w:tc>
      </w:tr>
    </w:tbl>
    <w:p w14:paraId="6403BB1F">
      <w:pPr>
        <w:spacing w:before="380" w:after="140" w:line="288" w:lineRule="auto"/>
        <w:ind w:left="0"/>
        <w:jc w:val="left"/>
        <w:outlineLvl w:val="0"/>
      </w:pPr>
      <w:bookmarkStart w:id="9" w:name="heading_9"/>
      <w:r>
        <w:rPr>
          <w:rFonts w:ascii="Arial" w:hAnsi="Arial" w:eastAsia="等线" w:cs="Arial"/>
          <w:color w:val="3370FF"/>
          <w:sz w:val="36"/>
        </w:rPr>
        <w:t xml:space="preserve">6. </w:t>
      </w:r>
      <w:r>
        <w:rPr>
          <w:rFonts w:ascii="Arial" w:hAnsi="Arial" w:eastAsia="等线" w:cs="Arial"/>
          <w:b/>
          <w:sz w:val="36"/>
        </w:rPr>
        <w:t>Text Processing and Filtering</w:t>
      </w:r>
      <w:bookmarkEnd w:id="9"/>
    </w:p>
    <w:p w14:paraId="5704AB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These commands read text (usually through a pipe), transform it, and write the result to standard output. They are the core of command-line data work.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0"/>
        <w:gridCol w:w="3705"/>
        <w:gridCol w:w="3135"/>
      </w:tblGrid>
      <w:tr w14:paraId="3F8795F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F6BF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Command</w:t>
            </w:r>
          </w:p>
        </w:tc>
        <w:tc>
          <w:tcPr>
            <w:tcW w:w="3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957F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Purpose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CBB0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Example</w:t>
            </w:r>
          </w:p>
        </w:tc>
      </w:tr>
      <w:tr w14:paraId="3A51F42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EE2B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grep</w:t>
            </w:r>
          </w:p>
        </w:tc>
        <w:tc>
          <w:tcPr>
            <w:tcW w:w="3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0E7E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Search text for lines matching a pattern. Key flags: -i ignore case, -r recursive, -v invert, -n line numbers, -E extended regex, -F fixed strings, -c count, -l filenames only, -o only the match, -A/-B/-C context lines.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2D7F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grep -rn "TODO" src/</w:t>
            </w:r>
          </w:p>
        </w:tc>
      </w:tr>
      <w:tr w14:paraId="7F54E0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0127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egrep</w:t>
            </w:r>
            <w:r>
              <w:rPr>
                <w:rFonts w:ascii="Arial" w:hAnsi="Arial" w:eastAsia="等线" w:cs="Arial"/>
                <w:sz w:val="22"/>
              </w:rPr>
              <w:t xml:space="preserve"> / </w:t>
            </w:r>
            <w:r>
              <w:rPr>
                <w:rFonts w:ascii="Arial" w:hAnsi="Arial" w:eastAsia="等线" w:cs="Arial"/>
                <w:b/>
                <w:sz w:val="22"/>
              </w:rPr>
              <w:t>fgrep</w:t>
            </w:r>
          </w:p>
        </w:tc>
        <w:tc>
          <w:tcPr>
            <w:tcW w:w="3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6AD2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Equivalent to grep -E (extended regex) and grep -F (literal text); modern grep prefers the explicit flags.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2624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egrep 'error|fail' log</w:t>
            </w:r>
          </w:p>
        </w:tc>
      </w:tr>
      <w:tr w14:paraId="4B12DC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C4EA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sed</w:t>
            </w:r>
          </w:p>
        </w:tc>
        <w:tc>
          <w:tcPr>
            <w:tcW w:w="3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4503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Stream editor: substitute, delete, insert or transform lines non-interactively. -i edits files in place.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5A59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sed -i 's/foo/bar/g' file</w:t>
            </w:r>
          </w:p>
        </w:tc>
      </w:tr>
      <w:tr w14:paraId="09F0D0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A773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awk</w:t>
            </w:r>
          </w:p>
        </w:tc>
        <w:tc>
          <w:tcPr>
            <w:tcW w:w="3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0960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Column-oriented programming language: select fields, compute, format reports. $1, $2 are fields, $0 the whole line, -F sets the field separator.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0FE4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awk -F: '{print $1}' /etc/passwd</w:t>
            </w:r>
          </w:p>
        </w:tc>
      </w:tr>
      <w:tr w14:paraId="7980C92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B77E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cut</w:t>
            </w:r>
          </w:p>
        </w:tc>
        <w:tc>
          <w:tcPr>
            <w:tcW w:w="3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7BCB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Extract columns: -d delimiter with -f fields, or -c character ranges.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7FF2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cut -d',' -f2 data.csv</w:t>
            </w:r>
          </w:p>
        </w:tc>
      </w:tr>
      <w:tr w14:paraId="018B0AD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8405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sort</w:t>
            </w:r>
          </w:p>
        </w:tc>
        <w:tc>
          <w:tcPr>
            <w:tcW w:w="3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B54D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Sort lines: -n numeric, -h human-readable sizes, -r reverse, -k key column, -t field separator, -u unique, -M month names.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BAE4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sort -t',' -k3 -n sales.csv</w:t>
            </w:r>
          </w:p>
        </w:tc>
      </w:tr>
      <w:tr w14:paraId="299D15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A0AE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uniq</w:t>
            </w:r>
          </w:p>
        </w:tc>
        <w:tc>
          <w:tcPr>
            <w:tcW w:w="3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2D4A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Collapse adjacent duplicate lines; -c counts, -d lists only duplicates, -u only uniques. Input is usually sorted first.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F93D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sort names | uniq -c</w:t>
            </w:r>
          </w:p>
        </w:tc>
      </w:tr>
      <w:tr w14:paraId="6EF5D8F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8093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wc</w:t>
            </w:r>
          </w:p>
        </w:tc>
        <w:tc>
          <w:tcPr>
            <w:tcW w:w="3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3746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Count lines (-l), words (-w), characters (-m) and bytes (-c).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93F7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wc -l file</w:t>
            </w:r>
          </w:p>
        </w:tc>
      </w:tr>
      <w:tr w14:paraId="4CE761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51F4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tr</w:t>
            </w:r>
          </w:p>
        </w:tc>
        <w:tc>
          <w:tcPr>
            <w:tcW w:w="3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BF46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Translate or delete characters: -d deletes a set, -s squeezes repeats; it reads standard input only.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14B0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tr 'a-z' 'A-Z' &lt; file</w:t>
            </w:r>
          </w:p>
        </w:tc>
      </w:tr>
      <w:tr w14:paraId="19BB54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BF13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tee</w:t>
            </w:r>
          </w:p>
        </w:tc>
        <w:tc>
          <w:tcPr>
            <w:tcW w:w="3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DEE4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Send input both to a file and to standard output; -a appends.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DD3C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make 2&gt;&amp;1 | tee build.log</w:t>
            </w:r>
          </w:p>
        </w:tc>
      </w:tr>
      <w:tr w14:paraId="14FED5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205E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xargs</w:t>
            </w:r>
          </w:p>
        </w:tc>
        <w:tc>
          <w:tcPr>
            <w:tcW w:w="3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D71E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Turn standard input lines into arguments for another command; -0 pairs with find -print0.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DC06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find . -name '*.tmp' -print0 | xargs -0 rm</w:t>
            </w:r>
          </w:p>
        </w:tc>
      </w:tr>
      <w:tr w14:paraId="7277996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C32C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paste</w:t>
            </w:r>
          </w:p>
        </w:tc>
        <w:tc>
          <w:tcPr>
            <w:tcW w:w="3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950A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Merge corresponding lines of files side by side; -d sets the delimiter.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ACFD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paste -d',' a.txt b.txt</w:t>
            </w:r>
          </w:p>
        </w:tc>
      </w:tr>
      <w:tr w14:paraId="17AF0E5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84ED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join</w:t>
            </w:r>
          </w:p>
        </w:tc>
        <w:tc>
          <w:tcPr>
            <w:tcW w:w="3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A4E1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Join two files on a shared field, like a database join.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DC8C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join -1 2 -2 1 a.txt b.txt</w:t>
            </w:r>
          </w:p>
        </w:tc>
      </w:tr>
      <w:tr w14:paraId="20AF91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4742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comm</w:t>
            </w:r>
          </w:p>
        </w:tc>
        <w:tc>
          <w:tcPr>
            <w:tcW w:w="3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609B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Compare two sorted files line by line in three columns: only-in-A, only-in-B, in-both.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25F6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comm -12 sorted1 sorted2</w:t>
            </w:r>
          </w:p>
        </w:tc>
      </w:tr>
      <w:tr w14:paraId="51DF266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592D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column</w:t>
            </w:r>
          </w:p>
        </w:tc>
        <w:tc>
          <w:tcPr>
            <w:tcW w:w="3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91FA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Format input into aligned columns or a table; -t auto-aligns, -s sets the input delimiter.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F24C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column -t -s',' data.csv</w:t>
            </w:r>
          </w:p>
        </w:tc>
      </w:tr>
      <w:tr w14:paraId="1193301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A8CB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diff</w:t>
            </w:r>
          </w:p>
        </w:tc>
        <w:tc>
          <w:tcPr>
            <w:tcW w:w="3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D072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Show line differences between files; -u produces unified context, -r compares directories.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7E4F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diff -u old new &gt; patch.diff</w:t>
            </w:r>
          </w:p>
        </w:tc>
      </w:tr>
      <w:tr w14:paraId="61F0A4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9C97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cmp</w:t>
            </w:r>
          </w:p>
        </w:tc>
        <w:tc>
          <w:tcPr>
            <w:tcW w:w="3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ACA6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Byte-level comparison; reports the first differing byte.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4A48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cmp a.iso b.iso</w:t>
            </w:r>
          </w:p>
        </w:tc>
      </w:tr>
      <w:tr w14:paraId="6809924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E2FE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patch</w:t>
            </w:r>
          </w:p>
        </w:tc>
        <w:tc>
          <w:tcPr>
            <w:tcW w:w="3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CC83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Apply a diff produced by diff -u to the original file.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79DA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patch -p1 &lt; fix.diff</w:t>
            </w:r>
          </w:p>
        </w:tc>
      </w:tr>
      <w:tr w14:paraId="580EA90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C488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expand</w:t>
            </w:r>
            <w:r>
              <w:rPr>
                <w:rFonts w:ascii="Arial" w:hAnsi="Arial" w:eastAsia="等线" w:cs="Arial"/>
                <w:sz w:val="22"/>
              </w:rPr>
              <w:t xml:space="preserve"> / </w:t>
            </w:r>
            <w:r>
              <w:rPr>
                <w:rFonts w:ascii="Arial" w:hAnsi="Arial" w:eastAsia="等线" w:cs="Arial"/>
                <w:b/>
                <w:sz w:val="22"/>
              </w:rPr>
              <w:t>unexpand</w:t>
            </w:r>
          </w:p>
        </w:tc>
        <w:tc>
          <w:tcPr>
            <w:tcW w:w="3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4CE2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Convert tabs to spaces, or spaces back to tabs; -t sets tab stops.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3F32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expand -t 4 file</w:t>
            </w:r>
          </w:p>
        </w:tc>
      </w:tr>
      <w:tr w14:paraId="4017CE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FA57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split</w:t>
            </w:r>
          </w:p>
        </w:tc>
        <w:tc>
          <w:tcPr>
            <w:tcW w:w="3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6BAD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Split a file into pieces by lines (-l), size (-b) or on patterns.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6AEF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split -b 100M big.bin part_</w:t>
            </w:r>
          </w:p>
        </w:tc>
      </w:tr>
      <w:tr w14:paraId="299C447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37F2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csplit</w:t>
            </w:r>
          </w:p>
        </w:tc>
        <w:tc>
          <w:tcPr>
            <w:tcW w:w="3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3610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Split a file at context patterns into named pieces.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7D8E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csplit log '/^==/' '{*}'</w:t>
            </w:r>
          </w:p>
        </w:tc>
      </w:tr>
      <w:tr w14:paraId="318FAE3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443D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iconv</w:t>
            </w:r>
          </w:p>
        </w:tc>
        <w:tc>
          <w:tcPr>
            <w:tcW w:w="3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EA56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Convert text between character encodings; -l lists them.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907E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iconv -f GBK -t UTF-8 in.txt</w:t>
            </w:r>
          </w:p>
        </w:tc>
      </w:tr>
      <w:tr w14:paraId="7BCDF6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107C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dos2unix</w:t>
            </w:r>
            <w:r>
              <w:rPr>
                <w:rFonts w:ascii="Arial" w:hAnsi="Arial" w:eastAsia="等线" w:cs="Arial"/>
                <w:sz w:val="22"/>
              </w:rPr>
              <w:t xml:space="preserve"> / </w:t>
            </w:r>
            <w:r>
              <w:rPr>
                <w:rFonts w:ascii="Arial" w:hAnsi="Arial" w:eastAsia="等线" w:cs="Arial"/>
                <w:b/>
                <w:sz w:val="22"/>
              </w:rPr>
              <w:t>unix2dos</w:t>
            </w:r>
            <w:r>
              <w:rPr>
                <w:rFonts w:ascii="Arial" w:hAnsi="Arial" w:eastAsia="等线" w:cs="Arial"/>
                <w:sz w:val="22"/>
              </w:rPr>
              <w:t xml:space="preserve"> [pkg]</w:t>
            </w:r>
          </w:p>
        </w:tc>
        <w:tc>
          <w:tcPr>
            <w:tcW w:w="3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93A6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Convert CRLF Windows line endings to LF and back.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979A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dos2unix script.sh</w:t>
            </w:r>
          </w:p>
        </w:tc>
      </w:tr>
    </w:tbl>
    <w:p w14:paraId="3566504B">
      <w:pPr>
        <w:spacing w:before="380" w:after="140" w:line="288" w:lineRule="auto"/>
        <w:ind w:left="0"/>
        <w:jc w:val="left"/>
        <w:outlineLvl w:val="0"/>
      </w:pPr>
      <w:bookmarkStart w:id="10" w:name="heading_10"/>
      <w:r>
        <w:rPr>
          <w:rFonts w:ascii="Arial" w:hAnsi="Arial" w:eastAsia="等线" w:cs="Arial"/>
          <w:color w:val="3370FF"/>
          <w:sz w:val="36"/>
        </w:rPr>
        <w:t xml:space="preserve">7. </w:t>
      </w:r>
      <w:r>
        <w:rPr>
          <w:rFonts w:ascii="Arial" w:hAnsi="Arial" w:eastAsia="等线" w:cs="Arial"/>
          <w:b/>
          <w:sz w:val="36"/>
        </w:rPr>
        <w:t>Searching Files and Content</w:t>
      </w:r>
      <w:bookmarkEnd w:id="1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5"/>
        <w:gridCol w:w="3450"/>
        <w:gridCol w:w="3450"/>
      </w:tblGrid>
      <w:tr w14:paraId="003E81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2BE2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Command</w:t>
            </w:r>
          </w:p>
        </w:tc>
        <w:tc>
          <w:tcPr>
            <w:tcW w:w="3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BCD2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Purpose</w:t>
            </w:r>
          </w:p>
        </w:tc>
        <w:tc>
          <w:tcPr>
            <w:tcW w:w="3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E472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Example</w:t>
            </w:r>
          </w:p>
        </w:tc>
      </w:tr>
      <w:tr w14:paraId="6BBE6F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1EEA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find</w:t>
            </w:r>
          </w:p>
        </w:tc>
        <w:tc>
          <w:tcPr>
            <w:tcW w:w="3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5EBA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Search a directory tree by name, type, size, time, owner or permissions and act on results. Tests: -name, -iname, -type f/d/l, -size, -mtime/-atime/-ctime, -user, -group, -perm, -maxdepth; actions: -print, -delete, -exec command {} +, -ok.</w:t>
            </w:r>
          </w:p>
        </w:tc>
        <w:tc>
          <w:tcPr>
            <w:tcW w:w="3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639D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find . -type f -name '*.log' -mtime +30</w:t>
            </w:r>
          </w:p>
        </w:tc>
      </w:tr>
      <w:tr w14:paraId="2B0CCCF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747B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locate</w:t>
            </w:r>
          </w:p>
        </w:tc>
        <w:tc>
          <w:tcPr>
            <w:tcW w:w="3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0152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Find paths instantly from a prebuilt filename index.</w:t>
            </w:r>
          </w:p>
        </w:tc>
        <w:tc>
          <w:tcPr>
            <w:tcW w:w="3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2007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locate -i nginx.conf</w:t>
            </w:r>
          </w:p>
        </w:tc>
      </w:tr>
      <w:tr w14:paraId="1098F30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E1C3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updatedb</w:t>
            </w:r>
            <w:r>
              <w:rPr>
                <w:rFonts w:ascii="Arial" w:hAnsi="Arial" w:eastAsia="等线" w:cs="Arial"/>
                <w:sz w:val="22"/>
              </w:rPr>
              <w:t xml:space="preserve"> [root]</w:t>
            </w:r>
          </w:p>
        </w:tc>
        <w:tc>
          <w:tcPr>
            <w:tcW w:w="3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E0F5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Rebuild the database used by locate.</w:t>
            </w:r>
          </w:p>
        </w:tc>
        <w:tc>
          <w:tcPr>
            <w:tcW w:w="3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328A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sudo updatedb</w:t>
            </w:r>
          </w:p>
        </w:tc>
      </w:tr>
      <w:tr w14:paraId="0D8B76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3D39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grep -r</w:t>
            </w:r>
          </w:p>
        </w:tc>
        <w:tc>
          <w:tcPr>
            <w:tcW w:w="3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8C2A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Recursive content search inside files; add -I to skip binaries, --include to filter filenames.</w:t>
            </w:r>
          </w:p>
        </w:tc>
        <w:tc>
          <w:tcPr>
            <w:tcW w:w="3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D4B0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grep -rIn --include='*.py' 'class' .</w:t>
            </w:r>
          </w:p>
        </w:tc>
      </w:tr>
      <w:tr w14:paraId="746F174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41C4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fd</w:t>
            </w:r>
            <w:r>
              <w:rPr>
                <w:rFonts w:ascii="Arial" w:hAnsi="Arial" w:eastAsia="等线" w:cs="Arial"/>
                <w:sz w:val="22"/>
              </w:rPr>
              <w:t xml:space="preserve"> [pkg]</w:t>
            </w:r>
          </w:p>
        </w:tc>
        <w:tc>
          <w:tcPr>
            <w:tcW w:w="3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965B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Modern, fast, user-friendly alternative to find.</w:t>
            </w:r>
          </w:p>
        </w:tc>
        <w:tc>
          <w:tcPr>
            <w:tcW w:w="3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2ED1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fd -e pdf report</w:t>
            </w:r>
          </w:p>
        </w:tc>
      </w:tr>
      <w:tr w14:paraId="0513DA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40EA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fzf</w:t>
            </w:r>
            <w:r>
              <w:rPr>
                <w:rFonts w:ascii="Arial" w:hAnsi="Arial" w:eastAsia="等线" w:cs="Arial"/>
                <w:sz w:val="22"/>
              </w:rPr>
              <w:t xml:space="preserve"> [pkg]</w:t>
            </w:r>
          </w:p>
        </w:tc>
        <w:tc>
          <w:tcPr>
            <w:tcW w:w="3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2AFA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Interactive fuzzy finder for any list, commonly used to pick files or history entries.</w:t>
            </w:r>
          </w:p>
        </w:tc>
        <w:tc>
          <w:tcPr>
            <w:tcW w:w="3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D5ED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vim $(fzf)</w:t>
            </w:r>
          </w:p>
        </w:tc>
      </w:tr>
    </w:tbl>
    <w:p w14:paraId="772E9EA8"/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13032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2A142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t>find patterns worth memorizing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Files larger than 500 MB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find / -type f -size +500M 2&gt;/dev/null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Files modified in the last 24 hours under /etc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find /etc -type f -mtime -1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Change ownership of every found file safely (NUL-delimited)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find . -type f -name '*.sh' -print0 | xargs -0 chmod +x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Find and delete empty directories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find . -type d -empty -delete</w:t>
            </w:r>
          </w:p>
        </w:tc>
      </w:tr>
    </w:tbl>
    <w:p w14:paraId="31CA0542">
      <w:pPr>
        <w:spacing w:before="380" w:after="140" w:line="288" w:lineRule="auto"/>
        <w:ind w:left="0"/>
        <w:jc w:val="left"/>
        <w:outlineLvl w:val="0"/>
      </w:pPr>
      <w:bookmarkStart w:id="11" w:name="heading_11"/>
      <w:r>
        <w:rPr>
          <w:rFonts w:ascii="Arial" w:hAnsi="Arial" w:eastAsia="等线" w:cs="Arial"/>
          <w:color w:val="3370FF"/>
          <w:sz w:val="36"/>
        </w:rPr>
        <w:t xml:space="preserve">8. </w:t>
      </w:r>
      <w:r>
        <w:rPr>
          <w:rFonts w:ascii="Arial" w:hAnsi="Arial" w:eastAsia="等线" w:cs="Arial"/>
          <w:b/>
          <w:sz w:val="36"/>
        </w:rPr>
        <w:t>Permissions, Ownership and File Attributes</w:t>
      </w:r>
      <w:bookmarkEnd w:id="1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50"/>
        <w:gridCol w:w="3165"/>
        <w:gridCol w:w="3165"/>
      </w:tblGrid>
      <w:tr w14:paraId="4E5E56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1CB9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Command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C6F4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Purpose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9463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Example</w:t>
            </w:r>
          </w:p>
        </w:tc>
      </w:tr>
      <w:tr w14:paraId="10BBBD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5739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chmod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D34E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Change permission bits. Octal form (e.g. 755, 644) or symbolic form (u+x, g-w, o=r, a+rX). Special bits: setuid 4xxx, setgid 2xxx, sticky 1xxx; -R recurses.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F076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chmod 640 file; chmod u+x script.sh</w:t>
            </w:r>
          </w:p>
        </w:tc>
      </w:tr>
      <w:tr w14:paraId="2D3AB2A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2C2B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chown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6756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Change owner and optionally group; -R recurses, --reference copies another file's ownership.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641C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sudo chown alice:staff file</w:t>
            </w:r>
          </w:p>
        </w:tc>
      </w:tr>
      <w:tr w14:paraId="25E815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2C67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chgrp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FEB9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Change group ownership only.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86C3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chgrp devteam project</w:t>
            </w:r>
          </w:p>
        </w:tc>
      </w:tr>
      <w:tr w14:paraId="0F18DB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55FF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umask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3F64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Show or set the default permission mask applied to newly created files.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2BC1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umask 027</w:t>
            </w:r>
          </w:p>
        </w:tc>
      </w:tr>
      <w:tr w14:paraId="2EC419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BBBC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getfacl</w:t>
            </w:r>
            <w:r>
              <w:rPr>
                <w:rFonts w:ascii="Arial" w:hAnsi="Arial" w:eastAsia="等线" w:cs="Arial"/>
                <w:sz w:val="22"/>
              </w:rPr>
              <w:t xml:space="preserve"> / </w:t>
            </w:r>
            <w:r>
              <w:rPr>
                <w:rFonts w:ascii="Arial" w:hAnsi="Arial" w:eastAsia="等线" w:cs="Arial"/>
                <w:b/>
                <w:sz w:val="22"/>
              </w:rPr>
              <w:t>setfacl</w:t>
            </w:r>
            <w:r>
              <w:rPr>
                <w:rFonts w:ascii="Arial" w:hAnsi="Arial" w:eastAsia="等线" w:cs="Arial"/>
                <w:sz w:val="22"/>
              </w:rPr>
              <w:t xml:space="preserve"> [pkg]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D814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Read and set POSIX access control lists for per-user or per-group permissions.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69A6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setfacl -m u:bob:rwx dir</w:t>
            </w:r>
          </w:p>
        </w:tc>
      </w:tr>
      <w:tr w14:paraId="5860E1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393C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lsattr</w:t>
            </w:r>
            <w:r>
              <w:rPr>
                <w:rFonts w:ascii="Arial" w:hAnsi="Arial" w:eastAsia="等线" w:cs="Arial"/>
                <w:sz w:val="22"/>
              </w:rPr>
              <w:t xml:space="preserve"> / </w:t>
            </w:r>
            <w:r>
              <w:rPr>
                <w:rFonts w:ascii="Arial" w:hAnsi="Arial" w:eastAsia="等线" w:cs="Arial"/>
                <w:b/>
                <w:sz w:val="22"/>
              </w:rPr>
              <w:t>chattr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7DB3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List or change extended filesystem attributes such as +i immutable and +a append-only.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2593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sudo chattr +i /etc/resolv.conf</w:t>
            </w:r>
          </w:p>
        </w:tc>
      </w:tr>
      <w:tr w14:paraId="48C4D1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5085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chcon</w:t>
            </w:r>
            <w:r>
              <w:rPr>
                <w:rFonts w:ascii="Arial" w:hAnsi="Arial" w:eastAsia="等线" w:cs="Arial"/>
                <w:sz w:val="22"/>
              </w:rPr>
              <w:t xml:space="preserve"> / </w:t>
            </w:r>
            <w:r>
              <w:rPr>
                <w:rFonts w:ascii="Arial" w:hAnsi="Arial" w:eastAsia="等线" w:cs="Arial"/>
                <w:b/>
                <w:sz w:val="22"/>
              </w:rPr>
              <w:t>restorecon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FFD5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Set or restore SELinux security contexts on SELinux-enabled systems.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24C9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sudo restorecon -v /var/www/html</w:t>
            </w:r>
          </w:p>
        </w:tc>
      </w:tr>
    </w:tbl>
    <w:p w14:paraId="345F99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The three octal digits encode </w:t>
      </w:r>
      <w:r>
        <w:rPr>
          <w:rFonts w:ascii="Arial" w:hAnsi="Arial" w:eastAsia="等线" w:cs="Arial"/>
          <w:b/>
          <w:sz w:val="22"/>
        </w:rPr>
        <w:t>owner / group / others</w:t>
      </w:r>
      <w:r>
        <w:rPr>
          <w:rFonts w:ascii="Arial" w:hAnsi="Arial" w:eastAsia="等线" w:cs="Arial"/>
          <w:sz w:val="22"/>
        </w:rPr>
        <w:t>; each digit is the sum of read = 4, write = 2 and execute = 1. For example 754 means the owner may read, write and execute (7); the group may read and execute (5); others may only read (4).</w:t>
      </w:r>
    </w:p>
    <w:p w14:paraId="2CBCF4FE">
      <w:pPr>
        <w:spacing w:before="380" w:after="140" w:line="288" w:lineRule="auto"/>
        <w:ind w:left="0"/>
        <w:jc w:val="left"/>
        <w:outlineLvl w:val="0"/>
      </w:pPr>
      <w:bookmarkStart w:id="12" w:name="heading_12"/>
      <w:r>
        <w:rPr>
          <w:rFonts w:ascii="Arial" w:hAnsi="Arial" w:eastAsia="等线" w:cs="Arial"/>
          <w:color w:val="3370FF"/>
          <w:sz w:val="36"/>
        </w:rPr>
        <w:t xml:space="preserve">9. </w:t>
      </w:r>
      <w:r>
        <w:rPr>
          <w:rFonts w:ascii="Arial" w:hAnsi="Arial" w:eastAsia="等线" w:cs="Arial"/>
          <w:b/>
          <w:sz w:val="36"/>
        </w:rPr>
        <w:t>Users, Groups and Accounts</w:t>
      </w:r>
      <w:bookmarkEnd w:id="1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20"/>
        <w:gridCol w:w="3585"/>
        <w:gridCol w:w="3060"/>
      </w:tblGrid>
      <w:tr w14:paraId="3B742DF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1555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Command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15B8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Purpose</w:t>
            </w:r>
          </w:p>
        </w:tc>
        <w:tc>
          <w:tcPr>
            <w:tcW w:w="3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7E04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Example</w:t>
            </w:r>
          </w:p>
        </w:tc>
      </w:tr>
      <w:tr w14:paraId="7F873DD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022D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whoami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1CB3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Print the current effective username.</w:t>
            </w:r>
          </w:p>
        </w:tc>
        <w:tc>
          <w:tcPr>
            <w:tcW w:w="3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9B7F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whoami</w:t>
            </w:r>
          </w:p>
        </w:tc>
      </w:tr>
      <w:tr w14:paraId="258D577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4B8A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id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72FB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Print user ID, group ID and all group memberships.</w:t>
            </w:r>
          </w:p>
        </w:tc>
        <w:tc>
          <w:tcPr>
            <w:tcW w:w="3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D582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 alice</w:t>
            </w:r>
          </w:p>
        </w:tc>
      </w:tr>
      <w:tr w14:paraId="36B7AE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9A2A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groups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B840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List the groups a user belongs to.</w:t>
            </w:r>
          </w:p>
        </w:tc>
        <w:tc>
          <w:tcPr>
            <w:tcW w:w="3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6B9C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groups</w:t>
            </w:r>
          </w:p>
        </w:tc>
      </w:tr>
      <w:tr w14:paraId="340C0BB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B1CE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who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1B91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List users currently logged in.</w:t>
            </w:r>
          </w:p>
        </w:tc>
        <w:tc>
          <w:tcPr>
            <w:tcW w:w="3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0822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who</w:t>
            </w:r>
          </w:p>
        </w:tc>
      </w:tr>
      <w:tr w14:paraId="2A13D0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E698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w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7658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Show logged-in users and what they are currently running.</w:t>
            </w:r>
          </w:p>
        </w:tc>
        <w:tc>
          <w:tcPr>
            <w:tcW w:w="3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748E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</w:t>
            </w:r>
          </w:p>
        </w:tc>
      </w:tr>
      <w:tr w14:paraId="65D2DBC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68C0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users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A9A2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Print a compact list of logged-in usernames.</w:t>
            </w:r>
          </w:p>
        </w:tc>
        <w:tc>
          <w:tcPr>
            <w:tcW w:w="3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3310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users</w:t>
            </w:r>
          </w:p>
        </w:tc>
      </w:tr>
      <w:tr w14:paraId="097436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A126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last</w:t>
            </w:r>
            <w:r>
              <w:rPr>
                <w:rFonts w:ascii="Arial" w:hAnsi="Arial" w:eastAsia="等线" w:cs="Arial"/>
                <w:sz w:val="22"/>
              </w:rPr>
              <w:t xml:space="preserve"> / </w:t>
            </w:r>
            <w:r>
              <w:rPr>
                <w:rFonts w:ascii="Arial" w:hAnsi="Arial" w:eastAsia="等线" w:cs="Arial"/>
                <w:b/>
                <w:sz w:val="22"/>
              </w:rPr>
              <w:t>lastb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E52F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Show history of successful (last) or failed (lastb) logins.</w:t>
            </w:r>
          </w:p>
        </w:tc>
        <w:tc>
          <w:tcPr>
            <w:tcW w:w="3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AE2E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last -n 10</w:t>
            </w:r>
          </w:p>
        </w:tc>
      </w:tr>
      <w:tr w14:paraId="715747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57D3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lastlog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A859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Report the most recent login of every account.</w:t>
            </w:r>
          </w:p>
        </w:tc>
        <w:tc>
          <w:tcPr>
            <w:tcW w:w="3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A013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lastlog</w:t>
            </w:r>
          </w:p>
        </w:tc>
      </w:tr>
      <w:tr w14:paraId="093EB9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5EF7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passwd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DE14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Change a password; root can change any account and lock/unlock with -l/-u.</w:t>
            </w:r>
          </w:p>
        </w:tc>
        <w:tc>
          <w:tcPr>
            <w:tcW w:w="3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4D34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passwd; sudo passwd bob</w:t>
            </w:r>
          </w:p>
        </w:tc>
      </w:tr>
      <w:tr w14:paraId="3E715AC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44FD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chage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F400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View and change password aging and expiry policy.</w:t>
            </w:r>
          </w:p>
        </w:tc>
        <w:tc>
          <w:tcPr>
            <w:tcW w:w="3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5F45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sudo chage -l alice</w:t>
            </w:r>
          </w:p>
        </w:tc>
      </w:tr>
      <w:tr w14:paraId="33FDF91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FFC5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chsh</w:t>
            </w:r>
            <w:r>
              <w:rPr>
                <w:rFonts w:ascii="Arial" w:hAnsi="Arial" w:eastAsia="等线" w:cs="Arial"/>
                <w:sz w:val="22"/>
              </w:rPr>
              <w:t xml:space="preserve"> / </w:t>
            </w:r>
            <w:r>
              <w:rPr>
                <w:rFonts w:ascii="Arial" w:hAnsi="Arial" w:eastAsia="等线" w:cs="Arial"/>
                <w:b/>
                <w:sz w:val="22"/>
              </w:rPr>
              <w:t>chfn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6E42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Change a user's login shell or finger/gecos information.</w:t>
            </w:r>
          </w:p>
        </w:tc>
        <w:tc>
          <w:tcPr>
            <w:tcW w:w="3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8B0A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chsh -s /bin/bash</w:t>
            </w:r>
          </w:p>
        </w:tc>
      </w:tr>
      <w:tr w14:paraId="35DC43F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A278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useradd</w:t>
            </w:r>
            <w:r>
              <w:rPr>
                <w:rFonts w:ascii="Arial" w:hAnsi="Arial" w:eastAsia="等线" w:cs="Arial"/>
                <w:sz w:val="22"/>
              </w:rPr>
              <w:t xml:space="preserve"> [root]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210B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 a system user account; -m creates the home directory, -s sets the shell, -G adds supplementary groups. Many systems offer the friendlier adduser wrapper.</w:t>
            </w:r>
          </w:p>
        </w:tc>
        <w:tc>
          <w:tcPr>
            <w:tcW w:w="3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81B6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sudo useradd -m -s /bin/bash bob</w:t>
            </w:r>
          </w:p>
        </w:tc>
      </w:tr>
      <w:tr w14:paraId="785963B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17DA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userdel</w:t>
            </w:r>
            <w:r>
              <w:rPr>
                <w:rFonts w:ascii="Arial" w:hAnsi="Arial" w:eastAsia="等线" w:cs="Arial"/>
                <w:sz w:val="22"/>
              </w:rPr>
              <w:t xml:space="preserve"> [root]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5658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Delete an account; -r also removes the home directory and mail spool.</w:t>
            </w:r>
          </w:p>
        </w:tc>
        <w:tc>
          <w:tcPr>
            <w:tcW w:w="3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C744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sudo userdel -r bob</w:t>
            </w:r>
          </w:p>
        </w:tc>
      </w:tr>
      <w:tr w14:paraId="24F9417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B424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usermod</w:t>
            </w:r>
            <w:r>
              <w:rPr>
                <w:rFonts w:ascii="Arial" w:hAnsi="Arial" w:eastAsia="等线" w:cs="Arial"/>
                <w:sz w:val="22"/>
              </w:rPr>
              <w:t xml:space="preserve"> [root]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CF1B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Modify an account: -aG append groups, -L/-U lock/unlock, -s shell, -d home.</w:t>
            </w:r>
          </w:p>
        </w:tc>
        <w:tc>
          <w:tcPr>
            <w:tcW w:w="3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E1C0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sudo usermod -aG docker alice</w:t>
            </w:r>
          </w:p>
        </w:tc>
      </w:tr>
      <w:tr w14:paraId="1EA1043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34D4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groupadd</w:t>
            </w:r>
            <w:r>
              <w:rPr>
                <w:rFonts w:ascii="Arial" w:hAnsi="Arial" w:eastAsia="等线" w:cs="Arial"/>
                <w:sz w:val="22"/>
              </w:rPr>
              <w:t xml:space="preserve"> / </w:t>
            </w:r>
            <w:r>
              <w:rPr>
                <w:rFonts w:ascii="Arial" w:hAnsi="Arial" w:eastAsia="等线" w:cs="Arial"/>
                <w:b/>
                <w:sz w:val="22"/>
              </w:rPr>
              <w:t>groupdel</w:t>
            </w:r>
            <w:r>
              <w:rPr>
                <w:rFonts w:ascii="Arial" w:hAnsi="Arial" w:eastAsia="等线" w:cs="Arial"/>
                <w:sz w:val="22"/>
              </w:rPr>
              <w:t xml:space="preserve"> / </w:t>
            </w:r>
            <w:r>
              <w:rPr>
                <w:rFonts w:ascii="Arial" w:hAnsi="Arial" w:eastAsia="等线" w:cs="Arial"/>
                <w:b/>
                <w:sz w:val="22"/>
              </w:rPr>
              <w:t>groupmod</w:t>
            </w:r>
            <w:r>
              <w:rPr>
                <w:rFonts w:ascii="Arial" w:hAnsi="Arial" w:eastAsia="等线" w:cs="Arial"/>
                <w:sz w:val="22"/>
              </w:rPr>
              <w:t xml:space="preserve"> [root]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68B3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Create, delete or rename/modify a group.</w:t>
            </w:r>
          </w:p>
        </w:tc>
        <w:tc>
          <w:tcPr>
            <w:tcW w:w="3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69E5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sudo groupadd devteam</w:t>
            </w:r>
          </w:p>
        </w:tc>
      </w:tr>
      <w:tr w14:paraId="08CEC4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9B11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gpasswd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0BC3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Administer /etc/group: set a group password or add/remove members.</w:t>
            </w:r>
          </w:p>
        </w:tc>
        <w:tc>
          <w:tcPr>
            <w:tcW w:w="3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C577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sudo gpasswd -a alice devteam</w:t>
            </w:r>
          </w:p>
        </w:tc>
      </w:tr>
      <w:tr w14:paraId="63AFF80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2A47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su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DDE1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Switch user; - starts a login shell that loads the target's environment.</w:t>
            </w:r>
          </w:p>
        </w:tc>
        <w:tc>
          <w:tcPr>
            <w:tcW w:w="3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C94F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 - bob</w:t>
            </w:r>
          </w:p>
        </w:tc>
      </w:tr>
      <w:tr w14:paraId="60EFBCE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FE74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sudo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7249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Run a command with elevated privileges according to /etc/sudoers; -i opens a root login shell, -u runs as another user.</w:t>
            </w:r>
          </w:p>
        </w:tc>
        <w:tc>
          <w:tcPr>
            <w:tcW w:w="3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2B71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sudo systemctl restart nginx</w:t>
            </w:r>
          </w:p>
        </w:tc>
      </w:tr>
      <w:tr w14:paraId="0C3549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AA21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sudoedit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1A61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Edit a file with elevated rights using your own editor.</w:t>
            </w:r>
          </w:p>
        </w:tc>
        <w:tc>
          <w:tcPr>
            <w:tcW w:w="3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C033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sudoedit /etc/fstab</w:t>
            </w:r>
          </w:p>
        </w:tc>
      </w:tr>
      <w:tr w14:paraId="7195153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8874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visudo</w:t>
            </w:r>
            <w:r>
              <w:rPr>
                <w:rFonts w:ascii="Arial" w:hAnsi="Arial" w:eastAsia="等线" w:cs="Arial"/>
                <w:sz w:val="22"/>
              </w:rPr>
              <w:t xml:space="preserve"> [root]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505D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Safely edit /etc/sudoers with syntax validation.</w:t>
            </w:r>
          </w:p>
        </w:tc>
        <w:tc>
          <w:tcPr>
            <w:tcW w:w="3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4D7C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sudo visudo</w:t>
            </w:r>
          </w:p>
        </w:tc>
      </w:tr>
      <w:tr w14:paraId="255EA0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4BA6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newgrp</w:t>
            </w:r>
            <w:r>
              <w:rPr>
                <w:rFonts w:ascii="Arial" w:hAnsi="Arial" w:eastAsia="等线" w:cs="Arial"/>
                <w:sz w:val="22"/>
              </w:rPr>
              <w:t xml:space="preserve"> / </w:t>
            </w:r>
            <w:r>
              <w:rPr>
                <w:rFonts w:ascii="Arial" w:hAnsi="Arial" w:eastAsia="等线" w:cs="Arial"/>
                <w:b/>
                <w:sz w:val="22"/>
              </w:rPr>
              <w:t>sg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A17A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Start a shell with a different primary group.</w:t>
            </w:r>
          </w:p>
        </w:tc>
        <w:tc>
          <w:tcPr>
            <w:tcW w:w="3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A21B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newgrp devteam</w:t>
            </w:r>
          </w:p>
        </w:tc>
      </w:tr>
    </w:tbl>
    <w:p w14:paraId="4CCB0568">
      <w:pPr>
        <w:spacing w:before="380" w:after="140" w:line="288" w:lineRule="auto"/>
        <w:ind w:left="0"/>
        <w:jc w:val="left"/>
        <w:outlineLvl w:val="0"/>
      </w:pPr>
      <w:bookmarkStart w:id="13" w:name="heading_13"/>
      <w:r>
        <w:rPr>
          <w:rFonts w:ascii="Arial" w:hAnsi="Arial" w:eastAsia="等线" w:cs="Arial"/>
          <w:color w:val="3370FF"/>
          <w:sz w:val="36"/>
        </w:rPr>
        <w:t xml:space="preserve">10. </w:t>
      </w:r>
      <w:r>
        <w:rPr>
          <w:rFonts w:ascii="Arial" w:hAnsi="Arial" w:eastAsia="等线" w:cs="Arial"/>
          <w:b/>
          <w:sz w:val="36"/>
        </w:rPr>
        <w:t>Process and Job Management</w:t>
      </w:r>
      <w:bookmarkEnd w:id="1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25"/>
        <w:gridCol w:w="3945"/>
        <w:gridCol w:w="2610"/>
      </w:tblGrid>
      <w:tr w14:paraId="66EB97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E0F1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Command</w:t>
            </w:r>
          </w:p>
        </w:tc>
        <w:tc>
          <w:tcPr>
            <w:tcW w:w="3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C458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Purpose</w:t>
            </w:r>
          </w:p>
        </w:tc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2480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Example</w:t>
            </w:r>
          </w:p>
        </w:tc>
      </w:tr>
      <w:tr w14:paraId="57FE720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4FB0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ps</w:t>
            </w:r>
          </w:p>
        </w:tc>
        <w:tc>
          <w:tcPr>
            <w:tcW w:w="3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19C7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Snapshot current processes. ps aux (BSD style) and ps -ef (POSIX style) show every process with user, PID and command.</w:t>
            </w:r>
          </w:p>
        </w:tc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25FE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ps aux | grep nginx</w:t>
            </w:r>
          </w:p>
        </w:tc>
      </w:tr>
      <w:tr w14:paraId="549407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62B6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pstree</w:t>
            </w:r>
          </w:p>
        </w:tc>
        <w:tc>
          <w:tcPr>
            <w:tcW w:w="3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690B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Show processes as a parent-child tree; -p adds PIDs.</w:t>
            </w:r>
          </w:p>
        </w:tc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A471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pstree -p</w:t>
            </w:r>
          </w:p>
        </w:tc>
      </w:tr>
      <w:tr w14:paraId="48450D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323A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pidof</w:t>
            </w:r>
          </w:p>
        </w:tc>
        <w:tc>
          <w:tcPr>
            <w:tcW w:w="3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4554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Print the PID(s) of a running program by name.</w:t>
            </w:r>
          </w:p>
        </w:tc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B48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pidof sshd</w:t>
            </w:r>
          </w:p>
        </w:tc>
      </w:tr>
      <w:tr w14:paraId="021671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F7AE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pgrep</w:t>
            </w:r>
          </w:p>
        </w:tc>
        <w:tc>
          <w:tcPr>
            <w:tcW w:w="3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CC47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Find PIDs matching a name or pattern; -a shows the command line, -u filters by user, -f matches the full command line.</w:t>
            </w:r>
          </w:p>
        </w:tc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CF13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pgrep -a -u alice</w:t>
            </w:r>
          </w:p>
        </w:tc>
      </w:tr>
      <w:tr w14:paraId="08AE41C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94BC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top</w:t>
            </w:r>
          </w:p>
        </w:tc>
        <w:tc>
          <w:tcPr>
            <w:tcW w:w="3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F33D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Live, interactive process monitor sorted by CPU; press P for CPU, M for memory, k to kill, q to quit.</w:t>
            </w:r>
          </w:p>
        </w:tc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2B0F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top</w:t>
            </w:r>
          </w:p>
        </w:tc>
      </w:tr>
      <w:tr w14:paraId="37BBE30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94CD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htop</w:t>
            </w:r>
            <w:r>
              <w:rPr>
                <w:rFonts w:ascii="Arial" w:hAnsi="Arial" w:eastAsia="等线" w:cs="Arial"/>
                <w:sz w:val="22"/>
              </w:rPr>
              <w:t xml:space="preserve"> [pkg]</w:t>
            </w:r>
          </w:p>
        </w:tc>
        <w:tc>
          <w:tcPr>
            <w:tcW w:w="3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9908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Enhanced interactive process viewer with scrolling and mouse support.</w:t>
            </w:r>
          </w:p>
        </w:tc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30E2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htop</w:t>
            </w:r>
          </w:p>
        </w:tc>
      </w:tr>
      <w:tr w14:paraId="2C18FD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C385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kill</w:t>
            </w:r>
          </w:p>
        </w:tc>
        <w:tc>
          <w:tcPr>
            <w:tcW w:w="3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18A9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Send a signal to a PID. Default is TERM (15); kill -9 sends KILL which cannot be ignored; -l lists signals.</w:t>
            </w:r>
          </w:p>
        </w:tc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9BE7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kill -15 1234</w:t>
            </w:r>
          </w:p>
        </w:tc>
      </w:tr>
      <w:tr w14:paraId="6FEB7EB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9798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killall</w:t>
            </w:r>
          </w:p>
        </w:tc>
        <w:tc>
          <w:tcPr>
            <w:tcW w:w="3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8AF3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Signal processes by name rather than PID.</w:t>
            </w:r>
          </w:p>
        </w:tc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4ABB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killall -HUP nginx</w:t>
            </w:r>
          </w:p>
        </w:tc>
      </w:tr>
      <w:tr w14:paraId="03C1DE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4A7C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pkill</w:t>
            </w:r>
          </w:p>
        </w:tc>
        <w:tc>
          <w:tcPr>
            <w:tcW w:w="3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ACBE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Signal processes matching a pattern; uses the same selectors as pgrep.</w:t>
            </w:r>
          </w:p>
        </w:tc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B8BF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pkill -f backup.sh</w:t>
            </w:r>
          </w:p>
        </w:tc>
      </w:tr>
      <w:tr w14:paraId="5D67E0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2CDC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jobs</w:t>
            </w:r>
          </w:p>
        </w:tc>
        <w:tc>
          <w:tcPr>
            <w:tcW w:w="3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8965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List background and stopped jobs of the current shell with job numbers.</w:t>
            </w:r>
          </w:p>
        </w:tc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CA10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jobs -l</w:t>
            </w:r>
          </w:p>
        </w:tc>
      </w:tr>
      <w:tr w14:paraId="44BEFA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6369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bg</w:t>
            </w:r>
            <w:r>
              <w:rPr>
                <w:rFonts w:ascii="Arial" w:hAnsi="Arial" w:eastAsia="等线" w:cs="Arial"/>
                <w:sz w:val="22"/>
              </w:rPr>
              <w:t xml:space="preserve"> / </w:t>
            </w:r>
            <w:r>
              <w:rPr>
                <w:rFonts w:ascii="Arial" w:hAnsi="Arial" w:eastAsia="等线" w:cs="Arial"/>
                <w:b/>
                <w:sz w:val="22"/>
              </w:rPr>
              <w:t>fg</w:t>
            </w:r>
          </w:p>
        </w:tc>
        <w:tc>
          <w:tcPr>
            <w:tcW w:w="3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5227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Resume a stopped job in the background, or bring a job to the foreground.</w:t>
            </w:r>
          </w:p>
        </w:tc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B78C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fg %1</w:t>
            </w:r>
          </w:p>
        </w:tc>
      </w:tr>
      <w:tr w14:paraId="61FD3A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F8F2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nohup</w:t>
            </w:r>
          </w:p>
        </w:tc>
        <w:tc>
          <w:tcPr>
            <w:tcW w:w="3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5E62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Run a command immune to hangup so it survives logout; output defaults to nohup.out.</w:t>
            </w:r>
          </w:p>
        </w:tc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2952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nohup ./longjob &amp;</w:t>
            </w:r>
          </w:p>
        </w:tc>
      </w:tr>
      <w:tr w14:paraId="759E47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C694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disown</w:t>
            </w:r>
          </w:p>
        </w:tc>
        <w:tc>
          <w:tcPr>
            <w:tcW w:w="3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30FF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Detach a running background job from the shell so it is not sent SIGHUP on exit.</w:t>
            </w:r>
          </w:p>
        </w:tc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9C06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disown %1</w:t>
            </w:r>
          </w:p>
        </w:tc>
      </w:tr>
      <w:tr w14:paraId="280303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C8CB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nice</w:t>
            </w:r>
            <w:r>
              <w:rPr>
                <w:rFonts w:ascii="Arial" w:hAnsi="Arial" w:eastAsia="等线" w:cs="Arial"/>
                <w:sz w:val="22"/>
              </w:rPr>
              <w:t xml:space="preserve"> / </w:t>
            </w:r>
            <w:r>
              <w:rPr>
                <w:rFonts w:ascii="Arial" w:hAnsi="Arial" w:eastAsia="等线" w:cs="Arial"/>
                <w:b/>
                <w:sz w:val="22"/>
              </w:rPr>
              <w:t>renice</w:t>
            </w:r>
          </w:p>
        </w:tc>
        <w:tc>
          <w:tcPr>
            <w:tcW w:w="3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2F2A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Start a process with a niceness value, or change the priority (and with -p a PID) of a running one.</w:t>
            </w:r>
          </w:p>
        </w:tc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1450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renice +10 -p 1234</w:t>
            </w:r>
          </w:p>
        </w:tc>
      </w:tr>
      <w:tr w14:paraId="5B706D2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5FB2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time</w:t>
            </w:r>
          </w:p>
        </w:tc>
        <w:tc>
          <w:tcPr>
            <w:tcW w:w="3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9AD0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Measure elapsed, user and system time of a command.</w:t>
            </w:r>
          </w:p>
        </w:tc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6520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time ./build.sh</w:t>
            </w:r>
          </w:p>
        </w:tc>
      </w:tr>
      <w:tr w14:paraId="562627B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6E4B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timeout</w:t>
            </w:r>
          </w:p>
        </w:tc>
        <w:tc>
          <w:tcPr>
            <w:tcW w:w="3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99F9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Run a command and kill it if it exceeds a time limit; -k sends a follow-up KILL.</w:t>
            </w:r>
          </w:p>
        </w:tc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2680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timeout 30s curl URL</w:t>
            </w:r>
          </w:p>
        </w:tc>
      </w:tr>
      <w:tr w14:paraId="04634C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D8A1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watch</w:t>
            </w:r>
          </w:p>
        </w:tc>
        <w:tc>
          <w:tcPr>
            <w:tcW w:w="3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BE25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Re-run a command on an interval and show its output full screen; -n sets seconds, -d highlights changes.</w:t>
            </w:r>
          </w:p>
        </w:tc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FDFE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watch -n 2 df -h</w:t>
            </w:r>
          </w:p>
        </w:tc>
      </w:tr>
      <w:tr w14:paraId="5D3C5BB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365F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lsof</w:t>
            </w:r>
          </w:p>
        </w:tc>
        <w:tc>
          <w:tcPr>
            <w:tcW w:w="3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474B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List open files, including the processes using network ports (-i) or a specific file.</w:t>
            </w:r>
          </w:p>
        </w:tc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20C6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sudo lsof -i :22</w:t>
            </w:r>
          </w:p>
        </w:tc>
      </w:tr>
      <w:tr w14:paraId="4FF71B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30BB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fuser</w:t>
            </w:r>
          </w:p>
        </w:tc>
        <w:tc>
          <w:tcPr>
            <w:tcW w:w="3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697B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Identify or kill processes using a file, directory or socket; -k kills them.</w:t>
            </w:r>
          </w:p>
        </w:tc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767D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fuser -v /mnt/usb</w:t>
            </w:r>
          </w:p>
        </w:tc>
      </w:tr>
      <w:tr w14:paraId="1EA587F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CE8E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strace</w:t>
            </w:r>
            <w:r>
              <w:rPr>
                <w:rFonts w:ascii="Arial" w:hAnsi="Arial" w:eastAsia="等线" w:cs="Arial"/>
                <w:sz w:val="22"/>
              </w:rPr>
              <w:t xml:space="preserve"> [pkg]</w:t>
            </w:r>
          </w:p>
        </w:tc>
        <w:tc>
          <w:tcPr>
            <w:tcW w:w="3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C885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Trace system calls and signals of a process for debugging; -f follows children, -p attaches.</w:t>
            </w:r>
          </w:p>
        </w:tc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11D4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strace -p 1234</w:t>
            </w:r>
          </w:p>
        </w:tc>
      </w:tr>
      <w:tr w14:paraId="23157B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35FC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ltrace</w:t>
            </w:r>
            <w:r>
              <w:rPr>
                <w:rFonts w:ascii="Arial" w:hAnsi="Arial" w:eastAsia="等线" w:cs="Arial"/>
                <w:sz w:val="22"/>
              </w:rPr>
              <w:t xml:space="preserve"> [pkg]</w:t>
            </w:r>
          </w:p>
        </w:tc>
        <w:tc>
          <w:tcPr>
            <w:tcW w:w="3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56C9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Trace library calls of a process.</w:t>
            </w:r>
          </w:p>
        </w:tc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0493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ltrace ./program</w:t>
            </w:r>
          </w:p>
        </w:tc>
      </w:tr>
      <w:tr w14:paraId="13C2BC8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A65A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taskset</w:t>
            </w:r>
          </w:p>
        </w:tc>
        <w:tc>
          <w:tcPr>
            <w:tcW w:w="3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7204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Pin a process to specific CPU cores; -pc views/affinity-changes by PID.</w:t>
            </w:r>
          </w:p>
        </w:tc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B821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taskset -pc 0,1 1234</w:t>
            </w:r>
          </w:p>
        </w:tc>
      </w:tr>
    </w:tbl>
    <w:p w14:paraId="4BA9601C">
      <w:pPr>
        <w:spacing w:before="380" w:after="140" w:line="288" w:lineRule="auto"/>
        <w:ind w:left="0"/>
        <w:jc w:val="left"/>
        <w:outlineLvl w:val="0"/>
      </w:pPr>
      <w:bookmarkStart w:id="14" w:name="heading_14"/>
      <w:r>
        <w:rPr>
          <w:rFonts w:ascii="Arial" w:hAnsi="Arial" w:eastAsia="等线" w:cs="Arial"/>
          <w:color w:val="3370FF"/>
          <w:sz w:val="36"/>
        </w:rPr>
        <w:t xml:space="preserve">11. </w:t>
      </w:r>
      <w:r>
        <w:rPr>
          <w:rFonts w:ascii="Arial" w:hAnsi="Arial" w:eastAsia="等线" w:cs="Arial"/>
          <w:b/>
          <w:sz w:val="36"/>
        </w:rPr>
        <w:t>System and Hardware Information</w:t>
      </w:r>
      <w:bookmarkEnd w:id="1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75"/>
        <w:gridCol w:w="3735"/>
        <w:gridCol w:w="2655"/>
      </w:tblGrid>
      <w:tr w14:paraId="5EF8452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AF8C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Command</w:t>
            </w:r>
          </w:p>
        </w:tc>
        <w:tc>
          <w:tcPr>
            <w:tcW w:w="3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EE4B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Purpose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8AF0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Example</w:t>
            </w:r>
          </w:p>
        </w:tc>
      </w:tr>
      <w:tr w14:paraId="4C40321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64B7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uname</w:t>
            </w:r>
          </w:p>
        </w:tc>
        <w:tc>
          <w:tcPr>
            <w:tcW w:w="3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7ED2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Print kernel and machine information; -a prints everything, -r the kernel release, -m the architecture.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EBEB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uname -a</w:t>
            </w:r>
          </w:p>
        </w:tc>
      </w:tr>
      <w:tr w14:paraId="0735DE1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A4DD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hostname</w:t>
            </w:r>
          </w:p>
        </w:tc>
        <w:tc>
          <w:tcPr>
            <w:tcW w:w="3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B975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Show or set the system hostname; -I lists assigned IP addresses.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B1A4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hostname -I</w:t>
            </w:r>
          </w:p>
        </w:tc>
      </w:tr>
      <w:tr w14:paraId="1066664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B836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hostnamectl</w:t>
            </w:r>
          </w:p>
        </w:tc>
        <w:tc>
          <w:tcPr>
            <w:tcW w:w="3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5813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Query or permanently set the hostname and related machine settings (systemd).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AF30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hostnamectl set-hostname web01</w:t>
            </w:r>
          </w:p>
        </w:tc>
      </w:tr>
      <w:tr w14:paraId="2D2620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8DA7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uptime</w:t>
            </w:r>
          </w:p>
        </w:tc>
        <w:tc>
          <w:tcPr>
            <w:tcW w:w="3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51C4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Show running time, number of users and the 1/5/15-minute load averages.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EAF7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uptime</w:t>
            </w:r>
          </w:p>
        </w:tc>
      </w:tr>
      <w:tr w14:paraId="1EFB44A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4F77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dmesg</w:t>
            </w:r>
          </w:p>
        </w:tc>
        <w:tc>
          <w:tcPr>
            <w:tcW w:w="3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BE6B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Print the kernel ring buffer (boot and hardware messages); -w follows new messages, -T human times.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3F79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sudo dmesg -T | tail</w:t>
            </w:r>
          </w:p>
        </w:tc>
      </w:tr>
      <w:tr w14:paraId="45893B7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5F43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lscpu</w:t>
            </w:r>
          </w:p>
        </w:tc>
        <w:tc>
          <w:tcPr>
            <w:tcW w:w="3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912C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Show CPU architecture, core/thread counts, model and flags.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2D6B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lscpu</w:t>
            </w:r>
          </w:p>
        </w:tc>
      </w:tr>
      <w:tr w14:paraId="74C511F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B51B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nproc</w:t>
            </w:r>
          </w:p>
        </w:tc>
        <w:tc>
          <w:tcPr>
            <w:tcW w:w="3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62DF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Print the number of available processing units.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2C50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nproc</w:t>
            </w:r>
          </w:p>
        </w:tc>
      </w:tr>
      <w:tr w14:paraId="5DACB00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E12F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lsblk</w:t>
            </w:r>
          </w:p>
        </w:tc>
        <w:tc>
          <w:tcPr>
            <w:tcW w:w="3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1340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List block devices (disks and partitions) as a tree with sizes and mount points; -f adds filesystem/UUID info.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2383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lsblk -f</w:t>
            </w:r>
          </w:p>
        </w:tc>
      </w:tr>
      <w:tr w14:paraId="26F78F0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116B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lspci</w:t>
            </w:r>
          </w:p>
        </w:tc>
        <w:tc>
          <w:tcPr>
            <w:tcW w:w="3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FDBE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List PCI buses and attached devices; -k shows the driver in use.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A213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lspci -k</w:t>
            </w:r>
          </w:p>
        </w:tc>
      </w:tr>
      <w:tr w14:paraId="3F978E3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FA56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lsusb</w:t>
            </w:r>
          </w:p>
        </w:tc>
        <w:tc>
          <w:tcPr>
            <w:tcW w:w="3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674A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List USB buses and connected devices; -t shows the tree, -v full detail.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605A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lsusb -t</w:t>
            </w:r>
          </w:p>
        </w:tc>
      </w:tr>
      <w:tr w14:paraId="79FA65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408B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lshw</w:t>
            </w:r>
          </w:p>
        </w:tc>
        <w:tc>
          <w:tcPr>
            <w:tcW w:w="3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EE5A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Detailed hardware inventory; -short gives a compact summary.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DBA4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sudo lshw -short</w:t>
            </w:r>
          </w:p>
        </w:tc>
      </w:tr>
      <w:tr w14:paraId="18E436C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978D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dmidecode</w:t>
            </w:r>
            <w:r>
              <w:rPr>
                <w:rFonts w:ascii="Arial" w:hAnsi="Arial" w:eastAsia="等线" w:cs="Arial"/>
                <w:sz w:val="22"/>
              </w:rPr>
              <w:t xml:space="preserve"> [root]</w:t>
            </w:r>
          </w:p>
        </w:tc>
        <w:tc>
          <w:tcPr>
            <w:tcW w:w="3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2406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Read SMBIOS/DMI tables: BIOS, motherboard, memory slots and serial numbers.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C848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sudo dmidecode -t memory</w:t>
            </w:r>
          </w:p>
        </w:tc>
      </w:tr>
      <w:tr w14:paraId="387C1E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CFE5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free</w:t>
            </w:r>
          </w:p>
        </w:tc>
        <w:tc>
          <w:tcPr>
            <w:tcW w:w="3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196A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Show memory and swap usage; -h uses human-readable units, -s samples repeatedly.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628F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free -h</w:t>
            </w:r>
          </w:p>
        </w:tc>
      </w:tr>
      <w:tr w14:paraId="6FFC50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72B0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vmstat</w:t>
            </w:r>
          </w:p>
        </w:tc>
        <w:tc>
          <w:tcPr>
            <w:tcW w:w="3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06F9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Report virtual memory, run queue, paging and CPU statistics over intervals.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5D40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vmstat 2 5</w:t>
            </w:r>
          </w:p>
        </w:tc>
      </w:tr>
      <w:tr w14:paraId="40FF03C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7528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mpstat</w:t>
            </w:r>
          </w:p>
        </w:tc>
        <w:tc>
          <w:tcPr>
            <w:tcW w:w="3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DA78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Per-CPU utilization statistics (sysstat package).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C954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mpstat -P ALL 1</w:t>
            </w:r>
          </w:p>
        </w:tc>
      </w:tr>
      <w:tr w14:paraId="1F4982B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AD90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iostat</w:t>
            </w:r>
          </w:p>
        </w:tc>
        <w:tc>
          <w:tcPr>
            <w:tcW w:w="3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687F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CPU and per-device disk I/O statistics; -x adds extended metrics.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E0BB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iostat -xz 1</w:t>
            </w:r>
          </w:p>
        </w:tc>
      </w:tr>
      <w:tr w14:paraId="05F77D9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419D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sar</w:t>
            </w:r>
          </w:p>
        </w:tc>
        <w:tc>
          <w:tcPr>
            <w:tcW w:w="3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474B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Collect and replay historical system activity reports.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0B7A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sar -u 1 5</w:t>
            </w:r>
          </w:p>
        </w:tc>
      </w:tr>
      <w:tr w14:paraId="7DD86A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B07F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lsmod</w:t>
            </w:r>
            <w:r>
              <w:rPr>
                <w:rFonts w:ascii="Arial" w:hAnsi="Arial" w:eastAsia="等线" w:cs="Arial"/>
                <w:sz w:val="22"/>
              </w:rPr>
              <w:t xml:space="preserve"> / </w:t>
            </w:r>
            <w:r>
              <w:rPr>
                <w:rFonts w:ascii="Arial" w:hAnsi="Arial" w:eastAsia="等线" w:cs="Arial"/>
                <w:b/>
                <w:sz w:val="22"/>
              </w:rPr>
              <w:t>modinfo</w:t>
            </w:r>
          </w:p>
        </w:tc>
        <w:tc>
          <w:tcPr>
            <w:tcW w:w="3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9D0C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List loaded kernel modules, or show a module's details.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6D82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lsmod | grep kvm</w:t>
            </w:r>
          </w:p>
        </w:tc>
      </w:tr>
      <w:tr w14:paraId="177B14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BE3E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modprobe</w:t>
            </w:r>
            <w:r>
              <w:rPr>
                <w:rFonts w:ascii="Arial" w:hAnsi="Arial" w:eastAsia="等线" w:cs="Arial"/>
                <w:sz w:val="22"/>
              </w:rPr>
              <w:t xml:space="preserve"> / </w:t>
            </w:r>
            <w:r>
              <w:rPr>
                <w:rFonts w:ascii="Arial" w:hAnsi="Arial" w:eastAsia="等线" w:cs="Arial"/>
                <w:b/>
                <w:sz w:val="22"/>
              </w:rPr>
              <w:t>insmod</w:t>
            </w:r>
            <w:r>
              <w:rPr>
                <w:rFonts w:ascii="Arial" w:hAnsi="Arial" w:eastAsia="等线" w:cs="Arial"/>
                <w:sz w:val="22"/>
              </w:rPr>
              <w:t xml:space="preserve"> / </w:t>
            </w:r>
            <w:r>
              <w:rPr>
                <w:rFonts w:ascii="Arial" w:hAnsi="Arial" w:eastAsia="等线" w:cs="Arial"/>
                <w:b/>
                <w:sz w:val="22"/>
              </w:rPr>
              <w:t>rmmod</w:t>
            </w:r>
            <w:r>
              <w:rPr>
                <w:rFonts w:ascii="Arial" w:hAnsi="Arial" w:eastAsia="等线" w:cs="Arial"/>
                <w:sz w:val="22"/>
              </w:rPr>
              <w:t xml:space="preserve"> [root]</w:t>
            </w:r>
          </w:p>
        </w:tc>
        <w:tc>
          <w:tcPr>
            <w:tcW w:w="3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489B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Load (with dependencies) or unload kernel modules.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1FB0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sudo modprobe vfat</w:t>
            </w:r>
          </w:p>
        </w:tc>
      </w:tr>
      <w:tr w14:paraId="4577EF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65CB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sysctl</w:t>
            </w:r>
          </w:p>
        </w:tc>
        <w:tc>
          <w:tcPr>
            <w:tcW w:w="3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9BF0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Read or change kernel parameters at runtime; -a lists all, -w sets, permanent entries live in /etc/sysctl.conf.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C413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sysctl vm.swappiness</w:t>
            </w:r>
          </w:p>
        </w:tc>
      </w:tr>
      <w:tr w14:paraId="324947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FB48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date</w:t>
            </w:r>
          </w:p>
        </w:tc>
        <w:tc>
          <w:tcPr>
            <w:tcW w:w="3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BB5C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Print or set the date and time with flexible formatting; supports date arithmetic.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D65A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 '+%Y-%m-%d %H:%M'</w:t>
            </w:r>
          </w:p>
        </w:tc>
      </w:tr>
      <w:tr w14:paraId="2A38A5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A4BB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timedatectl</w:t>
            </w:r>
          </w:p>
        </w:tc>
        <w:tc>
          <w:tcPr>
            <w:tcW w:w="3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7FB3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Query and configure time, timezone and NTP synchronization (systemd).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1DD7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timedatectl set-timezone Asia/Shanghai</w:t>
            </w:r>
          </w:p>
        </w:tc>
      </w:tr>
      <w:tr w14:paraId="1144A6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7B07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hwclock</w:t>
            </w:r>
          </w:p>
        </w:tc>
        <w:tc>
          <w:tcPr>
            <w:tcW w:w="3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F2AC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Read or set the hardware (RTC) clock and sync it with the system clock.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BEFA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sudo hwclock --systohc</w:t>
            </w:r>
          </w:p>
        </w:tc>
      </w:tr>
      <w:tr w14:paraId="336789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A0F0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cal</w:t>
            </w:r>
          </w:p>
        </w:tc>
        <w:tc>
          <w:tcPr>
            <w:tcW w:w="3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C51D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Display a calendar; -y shows the whole year.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9D72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cal 12 2026</w:t>
            </w:r>
          </w:p>
        </w:tc>
      </w:tr>
      <w:tr w14:paraId="338B9C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65B9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locale</w:t>
            </w:r>
            <w:r>
              <w:rPr>
                <w:rFonts w:ascii="Arial" w:hAnsi="Arial" w:eastAsia="等线" w:cs="Arial"/>
                <w:sz w:val="22"/>
              </w:rPr>
              <w:t xml:space="preserve"> / </w:t>
            </w:r>
            <w:r>
              <w:rPr>
                <w:rFonts w:ascii="Arial" w:hAnsi="Arial" w:eastAsia="等线" w:cs="Arial"/>
                <w:b/>
                <w:sz w:val="22"/>
              </w:rPr>
              <w:t>localectl</w:t>
            </w:r>
          </w:p>
        </w:tc>
        <w:tc>
          <w:tcPr>
            <w:tcW w:w="3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C53A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Show locale settings, or set system locale and keyboard layout.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53CA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localectl status</w:t>
            </w:r>
          </w:p>
        </w:tc>
      </w:tr>
    </w:tbl>
    <w:p w14:paraId="4F3992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Distribution identity is stored in </w:t>
      </w:r>
      <w:r>
        <w:rPr>
          <w:rFonts w:ascii="Arial" w:hAnsi="Arial" w:eastAsia="等线" w:cs="Arial"/>
          <w:b/>
          <w:sz w:val="22"/>
        </w:rPr>
        <w:t>/etc/os-release</w:t>
      </w:r>
      <w:r>
        <w:rPr>
          <w:rFonts w:ascii="Arial" w:hAnsi="Arial" w:eastAsia="等线" w:cs="Arial"/>
          <w:sz w:val="22"/>
        </w:rPr>
        <w:t xml:space="preserve">; display it with </w:t>
      </w:r>
      <w:r>
        <w:rPr>
          <w:rFonts w:ascii="Arial" w:hAnsi="Arial" w:eastAsia="等线" w:cs="Arial"/>
          <w:b/>
          <w:sz w:val="22"/>
        </w:rPr>
        <w:t>cat /etc/os-release</w:t>
      </w:r>
      <w:r>
        <w:rPr>
          <w:rFonts w:ascii="Arial" w:hAnsi="Arial" w:eastAsia="等线" w:cs="Arial"/>
          <w:sz w:val="22"/>
        </w:rPr>
        <w:t xml:space="preserve">. The live kernel exposes tunable state under the </w:t>
      </w:r>
      <w:r>
        <w:rPr>
          <w:rFonts w:ascii="Arial" w:hAnsi="Arial" w:eastAsia="等线" w:cs="Arial"/>
          <w:b/>
          <w:sz w:val="22"/>
        </w:rPr>
        <w:t>/proc</w:t>
      </w:r>
      <w:r>
        <w:rPr>
          <w:rFonts w:ascii="Arial" w:hAnsi="Arial" w:eastAsia="等线" w:cs="Arial"/>
          <w:sz w:val="22"/>
        </w:rPr>
        <w:t xml:space="preserve"> filesystem (for example /proc/cpuinfo, /proc/meminfo, /proc/loadavg).</w:t>
      </w:r>
    </w:p>
    <w:p w14:paraId="6E30BD6B">
      <w:pPr>
        <w:spacing w:before="380" w:after="140" w:line="288" w:lineRule="auto"/>
        <w:ind w:left="0"/>
        <w:jc w:val="left"/>
        <w:outlineLvl w:val="0"/>
      </w:pPr>
      <w:bookmarkStart w:id="15" w:name="heading_15"/>
      <w:r>
        <w:rPr>
          <w:rFonts w:ascii="Arial" w:hAnsi="Arial" w:eastAsia="等线" w:cs="Arial"/>
          <w:color w:val="3370FF"/>
          <w:sz w:val="36"/>
        </w:rPr>
        <w:t xml:space="preserve">12. </w:t>
      </w:r>
      <w:r>
        <w:rPr>
          <w:rFonts w:ascii="Arial" w:hAnsi="Arial" w:eastAsia="等线" w:cs="Arial"/>
          <w:b/>
          <w:sz w:val="36"/>
        </w:rPr>
        <w:t>Disks, Filesystems and Mounts</w:t>
      </w:r>
      <w:bookmarkEnd w:id="1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60"/>
        <w:gridCol w:w="3285"/>
        <w:gridCol w:w="2820"/>
      </w:tblGrid>
      <w:tr w14:paraId="240906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E8D3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Command</w:t>
            </w:r>
          </w:p>
        </w:tc>
        <w:tc>
          <w:tcPr>
            <w:tcW w:w="32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5E0D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Purpose</w:t>
            </w:r>
          </w:p>
        </w:tc>
        <w:tc>
          <w:tcPr>
            <w:tcW w:w="28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0EE7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Example</w:t>
            </w:r>
          </w:p>
        </w:tc>
      </w:tr>
      <w:tr w14:paraId="561BDC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28E5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df</w:t>
            </w:r>
          </w:p>
        </w:tc>
        <w:tc>
          <w:tcPr>
            <w:tcW w:w="32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D4BB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Report filesystem free and used space; -h human-readable, -T shows filesystem type, -i reports inodes.</w:t>
            </w:r>
          </w:p>
        </w:tc>
        <w:tc>
          <w:tcPr>
            <w:tcW w:w="28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2E6B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df -hT</w:t>
            </w:r>
          </w:p>
        </w:tc>
      </w:tr>
      <w:tr w14:paraId="4B96C53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D107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du</w:t>
            </w:r>
          </w:p>
        </w:tc>
        <w:tc>
          <w:tcPr>
            <w:tcW w:w="32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46D3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Estimate disk usage of files and directories; -sh summarizes a directory, -h human units, --max-depth limits levels, -a all files.</w:t>
            </w:r>
          </w:p>
        </w:tc>
        <w:tc>
          <w:tcPr>
            <w:tcW w:w="28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3C81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du -sh --max-depth=1 /var</w:t>
            </w:r>
          </w:p>
        </w:tc>
      </w:tr>
      <w:tr w14:paraId="22BBC29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F944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ncdu</w:t>
            </w:r>
            <w:r>
              <w:rPr>
                <w:rFonts w:ascii="Arial" w:hAnsi="Arial" w:eastAsia="等线" w:cs="Arial"/>
                <w:sz w:val="22"/>
              </w:rPr>
              <w:t xml:space="preserve"> [pkg]</w:t>
            </w:r>
          </w:p>
        </w:tc>
        <w:tc>
          <w:tcPr>
            <w:tcW w:w="32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1465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Interactive disk-usage browser for finding space hogs.</w:t>
            </w:r>
          </w:p>
        </w:tc>
        <w:tc>
          <w:tcPr>
            <w:tcW w:w="28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95EC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ncdu /home</w:t>
            </w:r>
          </w:p>
        </w:tc>
      </w:tr>
      <w:tr w14:paraId="2D3DD8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5903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blkid</w:t>
            </w:r>
          </w:p>
        </w:tc>
        <w:tc>
          <w:tcPr>
            <w:tcW w:w="32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4E8E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Print UUID, label and filesystem type of block devices.</w:t>
            </w:r>
          </w:p>
        </w:tc>
        <w:tc>
          <w:tcPr>
            <w:tcW w:w="28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26BA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sudo blkid</w:t>
            </w:r>
          </w:p>
        </w:tc>
      </w:tr>
      <w:tr w14:paraId="612E56B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ECCB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fdisk</w:t>
            </w:r>
            <w:r>
              <w:rPr>
                <w:rFonts w:ascii="Arial" w:hAnsi="Arial" w:eastAsia="等线" w:cs="Arial"/>
                <w:sz w:val="22"/>
              </w:rPr>
              <w:t xml:space="preserve"> [root]</w:t>
            </w:r>
          </w:p>
        </w:tc>
        <w:tc>
          <w:tcPr>
            <w:tcW w:w="32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BBCA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Partition disks with an interactive menu; -l lists partition tables.</w:t>
            </w:r>
          </w:p>
        </w:tc>
        <w:tc>
          <w:tcPr>
            <w:tcW w:w="28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9006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sudo fdisk -l /dev/sda</w:t>
            </w:r>
          </w:p>
        </w:tc>
      </w:tr>
      <w:tr w14:paraId="692444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FFA6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parted</w:t>
            </w:r>
            <w:r>
              <w:rPr>
                <w:rFonts w:ascii="Arial" w:hAnsi="Arial" w:eastAsia="等线" w:cs="Arial"/>
                <w:sz w:val="22"/>
              </w:rPr>
              <w:t xml:space="preserve"> [root]</w:t>
            </w:r>
          </w:p>
        </w:tc>
        <w:tc>
          <w:tcPr>
            <w:tcW w:w="32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B8E1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Scriptable partition editor supporting GPT and large disks.</w:t>
            </w:r>
          </w:p>
        </w:tc>
        <w:tc>
          <w:tcPr>
            <w:tcW w:w="28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6811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sudo parted /dev/sda print</w:t>
            </w:r>
          </w:p>
        </w:tc>
      </w:tr>
      <w:tr w14:paraId="3DE51F9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B8FE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mkfs</w:t>
            </w:r>
            <w:r>
              <w:rPr>
                <w:rFonts w:ascii="Arial" w:hAnsi="Arial" w:eastAsia="等线" w:cs="Arial"/>
                <w:sz w:val="22"/>
              </w:rPr>
              <w:t xml:space="preserve"> [root]</w:t>
            </w:r>
          </w:p>
        </w:tc>
        <w:tc>
          <w:tcPr>
            <w:tcW w:w="32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F41C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Build a filesystem; type-specific variants include mkfs.ext4, mkfs.xfs, mkfs.btrfs, mkfs.vfat, mkfs.ntfs.</w:t>
            </w:r>
          </w:p>
        </w:tc>
        <w:tc>
          <w:tcPr>
            <w:tcW w:w="28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4618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sudo mkfs.ext4 /dev/sdb1</w:t>
            </w:r>
          </w:p>
        </w:tc>
      </w:tr>
      <w:tr w14:paraId="46FA7E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CEE7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mkswap</w:t>
            </w:r>
            <w:r>
              <w:rPr>
                <w:rFonts w:ascii="Arial" w:hAnsi="Arial" w:eastAsia="等线" w:cs="Arial"/>
                <w:sz w:val="22"/>
              </w:rPr>
              <w:t xml:space="preserve"> / </w:t>
            </w:r>
            <w:r>
              <w:rPr>
                <w:rFonts w:ascii="Arial" w:hAnsi="Arial" w:eastAsia="等线" w:cs="Arial"/>
                <w:b/>
                <w:sz w:val="22"/>
              </w:rPr>
              <w:t>swapon</w:t>
            </w:r>
            <w:r>
              <w:rPr>
                <w:rFonts w:ascii="Arial" w:hAnsi="Arial" w:eastAsia="等线" w:cs="Arial"/>
                <w:sz w:val="22"/>
              </w:rPr>
              <w:t xml:space="preserve"> / </w:t>
            </w:r>
            <w:r>
              <w:rPr>
                <w:rFonts w:ascii="Arial" w:hAnsi="Arial" w:eastAsia="等线" w:cs="Arial"/>
                <w:b/>
                <w:sz w:val="22"/>
              </w:rPr>
              <w:t>swapoff</w:t>
            </w:r>
            <w:r>
              <w:rPr>
                <w:rFonts w:ascii="Arial" w:hAnsi="Arial" w:eastAsia="等线" w:cs="Arial"/>
                <w:sz w:val="22"/>
              </w:rPr>
              <w:t xml:space="preserve"> [root]</w:t>
            </w:r>
          </w:p>
        </w:tc>
        <w:tc>
          <w:tcPr>
            <w:tcW w:w="32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C3CB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Format a swap area and enable or disable it.</w:t>
            </w:r>
          </w:p>
        </w:tc>
        <w:tc>
          <w:tcPr>
            <w:tcW w:w="28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BDF9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sudo swapon --show</w:t>
            </w:r>
          </w:p>
        </w:tc>
      </w:tr>
      <w:tr w14:paraId="26D14F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9F15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fsck</w:t>
            </w:r>
            <w:r>
              <w:rPr>
                <w:rFonts w:ascii="Arial" w:hAnsi="Arial" w:eastAsia="等线" w:cs="Arial"/>
                <w:sz w:val="22"/>
              </w:rPr>
              <w:t xml:space="preserve"> / </w:t>
            </w:r>
            <w:r>
              <w:rPr>
                <w:rFonts w:ascii="Arial" w:hAnsi="Arial" w:eastAsia="等线" w:cs="Arial"/>
                <w:b/>
                <w:sz w:val="22"/>
              </w:rPr>
              <w:t>e2fsck</w:t>
            </w:r>
            <w:r>
              <w:rPr>
                <w:rFonts w:ascii="Arial" w:hAnsi="Arial" w:eastAsia="等线" w:cs="Arial"/>
                <w:sz w:val="22"/>
              </w:rPr>
              <w:t xml:space="preserve"> [root]</w:t>
            </w:r>
          </w:p>
        </w:tc>
        <w:tc>
          <w:tcPr>
            <w:tcW w:w="32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B964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Check and repair a filesystem; always run it on an unmounted device.</w:t>
            </w:r>
          </w:p>
        </w:tc>
        <w:tc>
          <w:tcPr>
            <w:tcW w:w="28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CDF5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sudo fsck -f /dev/sdb1</w:t>
            </w:r>
          </w:p>
        </w:tc>
      </w:tr>
      <w:tr w14:paraId="6392E7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91BC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tune2fs</w:t>
            </w:r>
          </w:p>
        </w:tc>
        <w:tc>
          <w:tcPr>
            <w:tcW w:w="32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667A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Tune ext2/3/4 parameters such as labels, reserved blocks and check intervals.</w:t>
            </w:r>
          </w:p>
        </w:tc>
        <w:tc>
          <w:tcPr>
            <w:tcW w:w="28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4F03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sudo tune2fs -L data /dev/sdb1</w:t>
            </w:r>
          </w:p>
        </w:tc>
      </w:tr>
      <w:tr w14:paraId="3B3A05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3CF7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resize2fs</w:t>
            </w:r>
          </w:p>
        </w:tc>
        <w:tc>
          <w:tcPr>
            <w:tcW w:w="32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CB4F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Expand or shrink an ext filesystem to match its resized partition.</w:t>
            </w:r>
          </w:p>
        </w:tc>
        <w:tc>
          <w:tcPr>
            <w:tcW w:w="28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D68B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sudo resize2fs /dev/sda2</w:t>
            </w:r>
          </w:p>
        </w:tc>
      </w:tr>
      <w:tr w14:paraId="679F32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85B9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mount</w:t>
            </w:r>
            <w:r>
              <w:rPr>
                <w:rFonts w:ascii="Arial" w:hAnsi="Arial" w:eastAsia="等线" w:cs="Arial"/>
                <w:sz w:val="22"/>
              </w:rPr>
              <w:t xml:space="preserve"> / </w:t>
            </w:r>
            <w:r>
              <w:rPr>
                <w:rFonts w:ascii="Arial" w:hAnsi="Arial" w:eastAsia="等线" w:cs="Arial"/>
                <w:b/>
                <w:sz w:val="22"/>
              </w:rPr>
              <w:t>umount</w:t>
            </w:r>
            <w:r>
              <w:rPr>
                <w:rFonts w:ascii="Arial" w:hAnsi="Arial" w:eastAsia="等线" w:cs="Arial"/>
                <w:sz w:val="22"/>
              </w:rPr>
              <w:t xml:space="preserve"> [root]</w:t>
            </w:r>
          </w:p>
        </w:tc>
        <w:tc>
          <w:tcPr>
            <w:tcW w:w="32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614B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Attach a filesystem to a directory tree, or detach it; mount alone lists active mounts. Common options: -t type, -o ro/rw/noexec/noatime.</w:t>
            </w:r>
          </w:p>
        </w:tc>
        <w:tc>
          <w:tcPr>
            <w:tcW w:w="28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CB80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sudo mount /dev/sdb1 /mnt</w:t>
            </w:r>
          </w:p>
        </w:tc>
      </w:tr>
      <w:tr w14:paraId="28D415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1EAA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findmnt</w:t>
            </w:r>
          </w:p>
        </w:tc>
        <w:tc>
          <w:tcPr>
            <w:tcW w:w="32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6DE5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Display mounted filesystems as a tree or verify a target.</w:t>
            </w:r>
          </w:p>
        </w:tc>
        <w:tc>
          <w:tcPr>
            <w:tcW w:w="28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0D1A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findmnt /mnt</w:t>
            </w:r>
          </w:p>
        </w:tc>
      </w:tr>
      <w:tr w14:paraId="1E86473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7928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dd</w:t>
            </w:r>
          </w:p>
        </w:tc>
        <w:tc>
          <w:tcPr>
            <w:tcW w:w="32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D945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Low-level byte copy and conversion between files or devices. Extremely powerful and dangerous: if and of point at whole disks, data is overwritten with no confirmation.</w:t>
            </w:r>
          </w:p>
        </w:tc>
        <w:tc>
          <w:tcPr>
            <w:tcW w:w="28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4755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dd if=image.iso of=/dev/sdb bs=4M status=progress</w:t>
            </w:r>
          </w:p>
        </w:tc>
      </w:tr>
      <w:tr w14:paraId="444694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2739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wipefs</w:t>
            </w:r>
          </w:p>
        </w:tc>
        <w:tc>
          <w:tcPr>
            <w:tcW w:w="32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7E5B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Erase filesystem signatures from a device.</w:t>
            </w:r>
          </w:p>
        </w:tc>
        <w:tc>
          <w:tcPr>
            <w:tcW w:w="28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6395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sudo wipefs -a /dev/sdb</w:t>
            </w:r>
          </w:p>
        </w:tc>
      </w:tr>
      <w:tr w14:paraId="7DE2B2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EC91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sync</w:t>
            </w:r>
          </w:p>
        </w:tc>
        <w:tc>
          <w:tcPr>
            <w:tcW w:w="32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6D71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Flush cached writes to persistent storage; run before unplugging media.</w:t>
            </w:r>
          </w:p>
        </w:tc>
        <w:tc>
          <w:tcPr>
            <w:tcW w:w="28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3C61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sync</w:t>
            </w:r>
          </w:p>
        </w:tc>
      </w:tr>
      <w:tr w14:paraId="2CC22C2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1BDA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eject</w:t>
            </w:r>
          </w:p>
        </w:tc>
        <w:tc>
          <w:tcPr>
            <w:tcW w:w="32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1C5E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Eject removable media such as a CD/DVD or USB device.</w:t>
            </w:r>
          </w:p>
        </w:tc>
        <w:tc>
          <w:tcPr>
            <w:tcW w:w="28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BD8D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eject /dev/sr0</w:t>
            </w:r>
          </w:p>
        </w:tc>
      </w:tr>
      <w:tr w14:paraId="2AA470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8CCF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smartctl</w:t>
            </w:r>
            <w:r>
              <w:rPr>
                <w:rFonts w:ascii="Arial" w:hAnsi="Arial" w:eastAsia="等线" w:cs="Arial"/>
                <w:sz w:val="22"/>
              </w:rPr>
              <w:t xml:space="preserve"> [pkg, root]</w:t>
            </w:r>
          </w:p>
        </w:tc>
        <w:tc>
          <w:tcPr>
            <w:tcW w:w="32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B442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Read SMART health data and run disk self-tests (smartmontools).</w:t>
            </w:r>
          </w:p>
        </w:tc>
        <w:tc>
          <w:tcPr>
            <w:tcW w:w="28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3E14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sudo smartctl -a /dev/sda</w:t>
            </w:r>
          </w:p>
        </w:tc>
      </w:tr>
      <w:tr w14:paraId="6C65C0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679D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hdparm</w:t>
            </w:r>
          </w:p>
        </w:tc>
        <w:tc>
          <w:tcPr>
            <w:tcW w:w="32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E31E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Query or tune SATA/ATA drive parameters.</w:t>
            </w:r>
          </w:p>
        </w:tc>
        <w:tc>
          <w:tcPr>
            <w:tcW w:w="28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0212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sudo hdparm -I /dev/sda</w:t>
            </w:r>
          </w:p>
        </w:tc>
      </w:tr>
    </w:tbl>
    <w:p w14:paraId="1546ED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LVM (Logical Volume Manager) adds </w:t>
      </w:r>
      <w:r>
        <w:rPr>
          <w:rFonts w:ascii="Arial" w:hAnsi="Arial" w:eastAsia="等线" w:cs="Arial"/>
          <w:b/>
          <w:sz w:val="22"/>
        </w:rPr>
        <w:t>pvcreate/pvs</w:t>
      </w:r>
      <w:r>
        <w:rPr>
          <w:rFonts w:ascii="Arial" w:hAnsi="Arial" w:eastAsia="等线" w:cs="Arial"/>
          <w:sz w:val="22"/>
        </w:rPr>
        <w:t xml:space="preserve">, </w:t>
      </w:r>
      <w:r>
        <w:rPr>
          <w:rFonts w:ascii="Arial" w:hAnsi="Arial" w:eastAsia="等线" w:cs="Arial"/>
          <w:b/>
          <w:sz w:val="22"/>
        </w:rPr>
        <w:t>vgcreate/vgs</w:t>
      </w:r>
      <w:r>
        <w:rPr>
          <w:rFonts w:ascii="Arial" w:hAnsi="Arial" w:eastAsia="等线" w:cs="Arial"/>
          <w:sz w:val="22"/>
        </w:rPr>
        <w:t xml:space="preserve">, </w:t>
      </w:r>
      <w:r>
        <w:rPr>
          <w:rFonts w:ascii="Arial" w:hAnsi="Arial" w:eastAsia="等线" w:cs="Arial"/>
          <w:b/>
          <w:sz w:val="22"/>
        </w:rPr>
        <w:t>lvcreate/lvs/lvextend</w:t>
      </w:r>
      <w:r>
        <w:rPr>
          <w:rFonts w:ascii="Arial" w:hAnsi="Arial" w:eastAsia="等线" w:cs="Arial"/>
          <w:sz w:val="22"/>
        </w:rPr>
        <w:t xml:space="preserve"> for physical volumes, volume groups and logical volumes respectively.</w:t>
      </w:r>
    </w:p>
    <w:p w14:paraId="5DDB8223">
      <w:pPr>
        <w:spacing w:before="380" w:after="140" w:line="288" w:lineRule="auto"/>
        <w:ind w:left="0"/>
        <w:jc w:val="left"/>
        <w:outlineLvl w:val="0"/>
      </w:pPr>
      <w:bookmarkStart w:id="16" w:name="heading_16"/>
      <w:r>
        <w:rPr>
          <w:rFonts w:ascii="Arial" w:hAnsi="Arial" w:eastAsia="等线" w:cs="Arial"/>
          <w:color w:val="3370FF"/>
          <w:sz w:val="36"/>
        </w:rPr>
        <w:t xml:space="preserve">13. </w:t>
      </w:r>
      <w:r>
        <w:rPr>
          <w:rFonts w:ascii="Arial" w:hAnsi="Arial" w:eastAsia="等线" w:cs="Arial"/>
          <w:b/>
          <w:sz w:val="36"/>
        </w:rPr>
        <w:t>Software Package Management</w:t>
      </w:r>
      <w:bookmarkEnd w:id="16"/>
    </w:p>
    <w:p w14:paraId="137519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Package commands depend on the distribution family. Use the column that matches your system.</w:t>
      </w:r>
    </w:p>
    <w:p w14:paraId="2898FA82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color w:val="3370FF"/>
          <w:sz w:val="32"/>
        </w:rPr>
        <w:t xml:space="preserve">13.1 </w:t>
      </w:r>
      <w:r>
        <w:rPr>
          <w:rFonts w:ascii="Arial" w:hAnsi="Arial" w:eastAsia="等线" w:cs="Arial"/>
          <w:b/>
          <w:sz w:val="32"/>
        </w:rPr>
        <w:t>Debian, Ubuntu and Derivatives (APT / dpkg)</w:t>
      </w:r>
      <w:bookmarkEnd w:id="1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0"/>
        <w:gridCol w:w="6030"/>
      </w:tblGrid>
      <w:tr w14:paraId="06382F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47A1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Command</w:t>
            </w:r>
          </w:p>
        </w:tc>
        <w:tc>
          <w:tcPr>
            <w:tcW w:w="6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77FF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Purpose</w:t>
            </w:r>
          </w:p>
        </w:tc>
      </w:tr>
      <w:tr w14:paraId="56A2E14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35EC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apt update</w:t>
            </w:r>
          </w:p>
        </w:tc>
        <w:tc>
          <w:tcPr>
            <w:tcW w:w="6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B4E9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Refresh the local index of available packages [root].</w:t>
            </w:r>
          </w:p>
        </w:tc>
      </w:tr>
      <w:tr w14:paraId="021BA17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AA38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apt upgrade</w:t>
            </w:r>
          </w:p>
        </w:tc>
        <w:tc>
          <w:tcPr>
            <w:tcW w:w="6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4F58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Upgrade all upgradable packages; full-upgrade may install/remove dependencies.</w:t>
            </w:r>
          </w:p>
        </w:tc>
      </w:tr>
      <w:tr w14:paraId="12B8A1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A812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apt install package</w:t>
            </w:r>
          </w:p>
        </w:tc>
        <w:tc>
          <w:tcPr>
            <w:tcW w:w="6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ABEF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Install a package and its dependencies.</w:t>
            </w:r>
          </w:p>
        </w:tc>
      </w:tr>
      <w:tr w14:paraId="366FBA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0AB1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apt remove / purge</w:t>
            </w:r>
          </w:p>
        </w:tc>
        <w:tc>
          <w:tcPr>
            <w:tcW w:w="6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3435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Remove a package; purge also deletes its configuration files.</w:t>
            </w:r>
          </w:p>
        </w:tc>
      </w:tr>
      <w:tr w14:paraId="1EB1B40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C77C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apt autoremove</w:t>
            </w:r>
          </w:p>
        </w:tc>
        <w:tc>
          <w:tcPr>
            <w:tcW w:w="6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472D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Remove packages installed only as dependencies that are no longer needed.</w:t>
            </w:r>
          </w:p>
        </w:tc>
      </w:tr>
      <w:tr w14:paraId="519CF7A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9FAE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apt search / show</w:t>
            </w:r>
          </w:p>
        </w:tc>
        <w:tc>
          <w:tcPr>
            <w:tcW w:w="6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7C33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Search package descriptions or show full package details.</w:t>
            </w:r>
          </w:p>
        </w:tc>
      </w:tr>
      <w:tr w14:paraId="3C84D93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248A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apt list --installed</w:t>
            </w:r>
          </w:p>
        </w:tc>
        <w:tc>
          <w:tcPr>
            <w:tcW w:w="6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BEE1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List installed packages.</w:t>
            </w:r>
          </w:p>
        </w:tc>
      </w:tr>
      <w:tr w14:paraId="60FA3E0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E009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dpkg -i file.deb</w:t>
            </w:r>
          </w:p>
        </w:tc>
        <w:tc>
          <w:tcPr>
            <w:tcW w:w="6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B178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Install a local .deb file directly.</w:t>
            </w:r>
          </w:p>
        </w:tc>
      </w:tr>
      <w:tr w14:paraId="626539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1461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dpkg -l / -L / -S</w:t>
            </w:r>
          </w:p>
        </w:tc>
        <w:tc>
          <w:tcPr>
            <w:tcW w:w="6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4C07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List installed packages; list files owned by a package; find which package owns a file.</w:t>
            </w:r>
          </w:p>
        </w:tc>
      </w:tr>
    </w:tbl>
    <w:p w14:paraId="1BD5D8CE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color w:val="3370FF"/>
          <w:sz w:val="32"/>
        </w:rPr>
        <w:t xml:space="preserve">13.2 </w:t>
      </w:r>
      <w:r>
        <w:rPr>
          <w:rFonts w:ascii="Arial" w:hAnsi="Arial" w:eastAsia="等线" w:cs="Arial"/>
          <w:b/>
          <w:sz w:val="32"/>
        </w:rPr>
        <w:t>Red Hat, Fedora, CentOS, Rocky and openSUSE (DNF / YUM / RPM)</w:t>
      </w:r>
      <w:bookmarkEnd w:id="1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5"/>
        <w:gridCol w:w="6075"/>
      </w:tblGrid>
      <w:tr w14:paraId="28AAAE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9586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Command</w:t>
            </w:r>
          </w:p>
        </w:tc>
        <w:tc>
          <w:tcPr>
            <w:tcW w:w="6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767C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Purpose</w:t>
            </w:r>
          </w:p>
        </w:tc>
      </w:tr>
      <w:tr w14:paraId="6B6D912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B685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dnf check-update</w:t>
            </w:r>
          </w:p>
        </w:tc>
        <w:tc>
          <w:tcPr>
            <w:tcW w:w="6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18C2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Refresh metadata and list available updates.</w:t>
            </w:r>
          </w:p>
        </w:tc>
      </w:tr>
      <w:tr w14:paraId="247A0A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E7FD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dnf update</w:t>
            </w:r>
          </w:p>
        </w:tc>
        <w:tc>
          <w:tcPr>
            <w:tcW w:w="6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23F4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Apply all updates.</w:t>
            </w:r>
          </w:p>
        </w:tc>
      </w:tr>
      <w:tr w14:paraId="5755BD7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5D4C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dnf install / remove</w:t>
            </w:r>
          </w:p>
        </w:tc>
        <w:tc>
          <w:tcPr>
            <w:tcW w:w="6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7E1C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Install or erase a package.</w:t>
            </w:r>
          </w:p>
        </w:tc>
      </w:tr>
      <w:tr w14:paraId="67BBFFB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93BD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dnf search / info</w:t>
            </w:r>
          </w:p>
        </w:tc>
        <w:tc>
          <w:tcPr>
            <w:tcW w:w="6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CB93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Search repositories or show package details.</w:t>
            </w:r>
          </w:p>
        </w:tc>
      </w:tr>
      <w:tr w14:paraId="4C40766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4239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dnf autoremove</w:t>
            </w:r>
          </w:p>
        </w:tc>
        <w:tc>
          <w:tcPr>
            <w:tcW w:w="6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AE34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Remove unneeded dependency packages.</w:t>
            </w:r>
          </w:p>
        </w:tc>
      </w:tr>
      <w:tr w14:paraId="2CEF983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61DE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dnf provides path</w:t>
            </w:r>
          </w:p>
        </w:tc>
        <w:tc>
          <w:tcPr>
            <w:tcW w:w="6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728E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Find which package supplies a given file or command.</w:t>
            </w:r>
          </w:p>
        </w:tc>
      </w:tr>
      <w:tr w14:paraId="7DCB21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1DA8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rpm -ivh file.rpm</w:t>
            </w:r>
          </w:p>
        </w:tc>
        <w:tc>
          <w:tcPr>
            <w:tcW w:w="6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1145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Install a local RPM file verbosely with hash progress.</w:t>
            </w:r>
          </w:p>
        </w:tc>
      </w:tr>
      <w:tr w14:paraId="0C4FE6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9AFF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rpm -qa / -ql / -qf</w:t>
            </w:r>
          </w:p>
        </w:tc>
        <w:tc>
          <w:tcPr>
            <w:tcW w:w="6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9535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List all installed packages; list a package's files; identify the owner of a file.</w:t>
            </w:r>
          </w:p>
        </w:tc>
      </w:tr>
      <w:tr w14:paraId="5A91D90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AF04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zypper</w:t>
            </w:r>
          </w:p>
        </w:tc>
        <w:tc>
          <w:tcPr>
            <w:tcW w:w="6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4A2B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The openSUSE/SLES equivalent: zypper refresh, install, remove, search, update.</w:t>
            </w:r>
          </w:p>
        </w:tc>
      </w:tr>
    </w:tbl>
    <w:p w14:paraId="26BC8A68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color w:val="3370FF"/>
          <w:sz w:val="32"/>
        </w:rPr>
        <w:t xml:space="preserve">13.3 </w:t>
      </w:r>
      <w:r>
        <w:rPr>
          <w:rFonts w:ascii="Arial" w:hAnsi="Arial" w:eastAsia="等线" w:cs="Arial"/>
          <w:b/>
          <w:sz w:val="32"/>
        </w:rPr>
        <w:t>Arch Linux, Alpine and Cross-Distribution Systems</w:t>
      </w:r>
      <w:bookmarkEnd w:id="1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75"/>
        <w:gridCol w:w="4605"/>
      </w:tblGrid>
      <w:tr w14:paraId="204B67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19D1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Command</w:t>
            </w:r>
          </w:p>
        </w:tc>
        <w:tc>
          <w:tcPr>
            <w:tcW w:w="4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1CCB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Purpose</w:t>
            </w:r>
          </w:p>
        </w:tc>
      </w:tr>
      <w:tr w14:paraId="4E6399F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59EC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pacman -Syu</w:t>
            </w:r>
          </w:p>
        </w:tc>
        <w:tc>
          <w:tcPr>
            <w:tcW w:w="4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A5C5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Arch: synchronize databases and fully upgrade the system.</w:t>
            </w:r>
          </w:p>
        </w:tc>
      </w:tr>
      <w:tr w14:paraId="1A5C81B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6F1B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pacman -S / -Rns / -Ss / -Q</w:t>
            </w:r>
          </w:p>
        </w:tc>
        <w:tc>
          <w:tcPr>
            <w:tcW w:w="4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0707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Arch: install; remove with dependencies and config; search repositories; query installed packages.</w:t>
            </w:r>
          </w:p>
        </w:tc>
      </w:tr>
      <w:tr w14:paraId="2ACD8D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78C9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apk add / del / search / update / upgrade</w:t>
            </w:r>
          </w:p>
        </w:tc>
        <w:tc>
          <w:tcPr>
            <w:tcW w:w="4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3AA8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Alpine Linux package management.</w:t>
            </w:r>
          </w:p>
        </w:tc>
      </w:tr>
      <w:tr w14:paraId="0B11BF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F108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snap install / list / refresh / remove</w:t>
            </w:r>
          </w:p>
        </w:tc>
        <w:tc>
          <w:tcPr>
            <w:tcW w:w="4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F88D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Manage Canonical Snap packages.</w:t>
            </w:r>
          </w:p>
        </w:tc>
      </w:tr>
      <w:tr w14:paraId="4FD8CB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0316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flatpak install / list / update / uninstall</w:t>
            </w:r>
          </w:p>
        </w:tc>
        <w:tc>
          <w:tcPr>
            <w:tcW w:w="4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2B51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Manage sandboxed Flatpak applications.</w:t>
            </w:r>
          </w:p>
        </w:tc>
      </w:tr>
      <w:tr w14:paraId="3CF34AB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C7D1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make &amp;&amp; sudo make install</w:t>
            </w:r>
          </w:p>
        </w:tc>
        <w:tc>
          <w:tcPr>
            <w:tcW w:w="4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BAFA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Build and install software from source after ./configure or cmake; prefer native packages when available.</w:t>
            </w:r>
          </w:p>
        </w:tc>
      </w:tr>
    </w:tbl>
    <w:p w14:paraId="1750F7FD">
      <w:pPr>
        <w:spacing w:before="380" w:after="140" w:line="288" w:lineRule="auto"/>
        <w:ind w:left="0"/>
        <w:jc w:val="left"/>
        <w:outlineLvl w:val="0"/>
      </w:pPr>
      <w:bookmarkStart w:id="20" w:name="heading_20"/>
      <w:r>
        <w:rPr>
          <w:rFonts w:ascii="Arial" w:hAnsi="Arial" w:eastAsia="等线" w:cs="Arial"/>
          <w:color w:val="3370FF"/>
          <w:sz w:val="36"/>
        </w:rPr>
        <w:t xml:space="preserve">14. </w:t>
      </w:r>
      <w:r>
        <w:rPr>
          <w:rFonts w:ascii="Arial" w:hAnsi="Arial" w:eastAsia="等线" w:cs="Arial"/>
          <w:b/>
          <w:sz w:val="36"/>
        </w:rPr>
        <w:t>Networking and the Internet</w:t>
      </w:r>
      <w:bookmarkEnd w:id="2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75"/>
        <w:gridCol w:w="3165"/>
        <w:gridCol w:w="2940"/>
      </w:tblGrid>
      <w:tr w14:paraId="726F69E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1028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Command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1575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Purpose</w:t>
            </w:r>
          </w:p>
        </w:tc>
        <w:tc>
          <w:tcPr>
            <w:tcW w:w="29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7C70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Example</w:t>
            </w:r>
          </w:p>
        </w:tc>
      </w:tr>
      <w:tr w14:paraId="782D701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1A40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ip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18A2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Modern network configuration tool (iproute2) replacing ifconfig and route. ip addr shows addresses, ip link manages interfaces, ip route manages routes, ip neigh shows the ARP table.</w:t>
            </w:r>
          </w:p>
        </w:tc>
        <w:tc>
          <w:tcPr>
            <w:tcW w:w="29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C809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ip -br addr</w:t>
            </w:r>
          </w:p>
        </w:tc>
      </w:tr>
      <w:tr w14:paraId="42BBD8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97F0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ifconfig</w:t>
            </w:r>
            <w:r>
              <w:rPr>
                <w:rFonts w:ascii="Arial" w:hAnsi="Arial" w:eastAsia="等线" w:cs="Arial"/>
                <w:sz w:val="22"/>
              </w:rPr>
              <w:t xml:space="preserve"> / </w:t>
            </w:r>
            <w:r>
              <w:rPr>
                <w:rFonts w:ascii="Arial" w:hAnsi="Arial" w:eastAsia="等线" w:cs="Arial"/>
                <w:b/>
                <w:sz w:val="22"/>
              </w:rPr>
              <w:t>route</w:t>
            </w:r>
            <w:r>
              <w:rPr>
                <w:rFonts w:ascii="Arial" w:hAnsi="Arial" w:eastAsia="等线" w:cs="Arial"/>
                <w:sz w:val="22"/>
              </w:rPr>
              <w:t xml:space="preserve"> / </w:t>
            </w:r>
            <w:r>
              <w:rPr>
                <w:rFonts w:ascii="Arial" w:hAnsi="Arial" w:eastAsia="等线" w:cs="Arial"/>
                <w:b/>
                <w:sz w:val="22"/>
              </w:rPr>
              <w:t>arp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B82E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Legacy net-tools; deprecated in favor of ip but still seen on older systems.</w:t>
            </w:r>
          </w:p>
        </w:tc>
        <w:tc>
          <w:tcPr>
            <w:tcW w:w="29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3C55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ifconfig -a</w:t>
            </w:r>
          </w:p>
        </w:tc>
      </w:tr>
      <w:tr w14:paraId="1D77A5B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4A49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nmcli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07E5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Command-line control of NetworkManager: devices, connections and Wi-Fi.</w:t>
            </w:r>
          </w:p>
        </w:tc>
        <w:tc>
          <w:tcPr>
            <w:tcW w:w="29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5171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nmcli device status</w:t>
            </w:r>
          </w:p>
        </w:tc>
      </w:tr>
      <w:tr w14:paraId="400E8C1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2048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ping</w:t>
            </w:r>
            <w:r>
              <w:rPr>
                <w:rFonts w:ascii="Arial" w:hAnsi="Arial" w:eastAsia="等线" w:cs="Arial"/>
                <w:sz w:val="22"/>
              </w:rPr>
              <w:t xml:space="preserve"> / </w:t>
            </w:r>
            <w:r>
              <w:rPr>
                <w:rFonts w:ascii="Arial" w:hAnsi="Arial" w:eastAsia="等线" w:cs="Arial"/>
                <w:b/>
                <w:sz w:val="22"/>
              </w:rPr>
              <w:t>ping6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85EE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Send ICMP echo requests to test reachability and latency; -c limits count.</w:t>
            </w:r>
          </w:p>
        </w:tc>
        <w:tc>
          <w:tcPr>
            <w:tcW w:w="29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D89C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ping -c 4 example.com</w:t>
            </w:r>
          </w:p>
        </w:tc>
      </w:tr>
      <w:tr w14:paraId="2774E55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A568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traceroute</w:t>
            </w:r>
            <w:r>
              <w:rPr>
                <w:rFonts w:ascii="Arial" w:hAnsi="Arial" w:eastAsia="等线" w:cs="Arial"/>
                <w:sz w:val="22"/>
              </w:rPr>
              <w:t xml:space="preserve"> / </w:t>
            </w:r>
            <w:r>
              <w:rPr>
                <w:rFonts w:ascii="Arial" w:hAnsi="Arial" w:eastAsia="等线" w:cs="Arial"/>
                <w:b/>
                <w:sz w:val="22"/>
              </w:rPr>
              <w:t>tracepath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15D8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Show the network path (hops) to a host.</w:t>
            </w:r>
          </w:p>
        </w:tc>
        <w:tc>
          <w:tcPr>
            <w:tcW w:w="29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4FB6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tracepath example.com</w:t>
            </w:r>
          </w:p>
        </w:tc>
      </w:tr>
      <w:tr w14:paraId="697306D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CA94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mtr</w:t>
            </w:r>
            <w:r>
              <w:rPr>
                <w:rFonts w:ascii="Arial" w:hAnsi="Arial" w:eastAsia="等线" w:cs="Arial"/>
                <w:sz w:val="22"/>
              </w:rPr>
              <w:t xml:space="preserve"> [pkg]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0072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Combines ping and traceroute into a live per-hop quality report.</w:t>
            </w:r>
          </w:p>
        </w:tc>
        <w:tc>
          <w:tcPr>
            <w:tcW w:w="29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D71F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mtr -rwc 50 example.com</w:t>
            </w:r>
          </w:p>
        </w:tc>
      </w:tr>
      <w:tr w14:paraId="58F5435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41B2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dig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0F19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Query DNS records in detail; +short gives a terse answer, @server picks a resolver, ANY/A/AAAA/MX/TXT/CNAME select record types.</w:t>
            </w:r>
          </w:p>
        </w:tc>
        <w:tc>
          <w:tcPr>
            <w:tcW w:w="29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07E0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dig MX example.com +short</w:t>
            </w:r>
          </w:p>
        </w:tc>
      </w:tr>
      <w:tr w14:paraId="2259DC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7432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nslookup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777D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Interactive or one-shot DNS lookup, older than dig.</w:t>
            </w:r>
          </w:p>
        </w:tc>
        <w:tc>
          <w:tcPr>
            <w:tcW w:w="29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FD51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nslookup example.com 8.8.8.8</w:t>
            </w:r>
          </w:p>
        </w:tc>
      </w:tr>
      <w:tr w14:paraId="2D5EC0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5754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host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CDC4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Simple DNS lookup utility.</w:t>
            </w:r>
          </w:p>
        </w:tc>
        <w:tc>
          <w:tcPr>
            <w:tcW w:w="29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CDB0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host -t TXT example.com</w:t>
            </w:r>
          </w:p>
        </w:tc>
      </w:tr>
      <w:tr w14:paraId="48BCCA0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BA99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whois</w:t>
            </w:r>
            <w:r>
              <w:rPr>
                <w:rFonts w:ascii="Arial" w:hAnsi="Arial" w:eastAsia="等线" w:cs="Arial"/>
                <w:sz w:val="22"/>
              </w:rPr>
              <w:t xml:space="preserve"> [pkg]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8CA6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Query domain registration and ownership records.</w:t>
            </w:r>
          </w:p>
        </w:tc>
        <w:tc>
          <w:tcPr>
            <w:tcW w:w="29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9044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whois example.com</w:t>
            </w:r>
          </w:p>
        </w:tc>
      </w:tr>
      <w:tr w14:paraId="563E40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362E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ss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D5B4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List sockets, replacing netstat: -t TCP, -u UDP, -l listening, -p processes, -n numeric, -a all.</w:t>
            </w:r>
          </w:p>
        </w:tc>
        <w:tc>
          <w:tcPr>
            <w:tcW w:w="29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C3D3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ss -tulpn</w:t>
            </w:r>
          </w:p>
        </w:tc>
      </w:tr>
      <w:tr w14:paraId="47E04E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EDFA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netstat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3AE2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Legacy socket and routing table tool; use ss instead on modern systems.</w:t>
            </w:r>
          </w:p>
        </w:tc>
        <w:tc>
          <w:tcPr>
            <w:tcW w:w="29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61F4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netstat -tulpn</w:t>
            </w:r>
          </w:p>
        </w:tc>
      </w:tr>
      <w:tr w14:paraId="5C8B7B4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E48F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curl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CF3D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Transfer data over HTTP/S, FTP and many protocols; -I headers, -L follow redirects, -O keep remote filename, -o output file, -X method, -d data, -H header, -k skip certificate validation.</w:t>
            </w:r>
          </w:p>
        </w:tc>
        <w:tc>
          <w:tcPr>
            <w:tcW w:w="29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533E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curl -L -O https://site/file.tar.gz</w:t>
            </w:r>
          </w:p>
        </w:tc>
      </w:tr>
      <w:tr w14:paraId="06CB632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8A2A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wget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DEF1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Non-interactive downloader; -c resumes, -r mirrors recursively, -q quiet, -P sets the output directory.</w:t>
            </w:r>
          </w:p>
        </w:tc>
        <w:tc>
          <w:tcPr>
            <w:tcW w:w="29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663C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wget -c https://site/file.iso</w:t>
            </w:r>
          </w:p>
        </w:tc>
      </w:tr>
      <w:tr w14:paraId="6A84AC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EB24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nc</w:t>
            </w:r>
            <w:r>
              <w:rPr>
                <w:rFonts w:ascii="Arial" w:hAnsi="Arial" w:eastAsia="等线" w:cs="Arial"/>
                <w:sz w:val="22"/>
              </w:rPr>
              <w:t xml:space="preserve"> / </w:t>
            </w:r>
            <w:r>
              <w:rPr>
                <w:rFonts w:ascii="Arial" w:hAnsi="Arial" w:eastAsia="等线" w:cs="Arial"/>
                <w:b/>
                <w:sz w:val="22"/>
              </w:rPr>
              <w:t>ncat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ABB6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Netcat: raw TCP/UDP connections and listeners for port tests and data transfer; -l listens, -z scans, -v verbose.</w:t>
            </w:r>
          </w:p>
        </w:tc>
        <w:tc>
          <w:tcPr>
            <w:tcW w:w="29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680C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nc -zv host 80</w:t>
            </w:r>
          </w:p>
        </w:tc>
      </w:tr>
      <w:tr w14:paraId="020813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4986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telnet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6199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Unencrypted text protocol, now mostly used to test plain-text TCP ports.</w:t>
            </w:r>
          </w:p>
        </w:tc>
        <w:tc>
          <w:tcPr>
            <w:tcW w:w="29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E3B1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telnet host 25</w:t>
            </w:r>
          </w:p>
        </w:tc>
      </w:tr>
      <w:tr w14:paraId="68FDC59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C9D7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ftp</w:t>
            </w:r>
            <w:r>
              <w:rPr>
                <w:rFonts w:ascii="Arial" w:hAnsi="Arial" w:eastAsia="等线" w:cs="Arial"/>
                <w:sz w:val="22"/>
              </w:rPr>
              <w:t xml:space="preserve"> / </w:t>
            </w:r>
            <w:r>
              <w:rPr>
                <w:rFonts w:ascii="Arial" w:hAnsi="Arial" w:eastAsia="等线" w:cs="Arial"/>
                <w:b/>
                <w:sz w:val="22"/>
              </w:rPr>
              <w:t>lftp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CF16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FTP client; lftp is the scriptable, feature-rich alternative.</w:t>
            </w:r>
          </w:p>
        </w:tc>
        <w:tc>
          <w:tcPr>
            <w:tcW w:w="29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AA85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lftp ftp://host</w:t>
            </w:r>
          </w:p>
        </w:tc>
      </w:tr>
      <w:tr w14:paraId="17B81B6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CBBD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tcpdump</w:t>
            </w:r>
            <w:r>
              <w:rPr>
                <w:rFonts w:ascii="Arial" w:hAnsi="Arial" w:eastAsia="等线" w:cs="Arial"/>
                <w:sz w:val="22"/>
              </w:rPr>
              <w:t xml:space="preserve"> [pkg, root]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3123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Capture and display network packets; -i selects the interface, -w writes a pcap, expressions filter traffic.</w:t>
            </w:r>
          </w:p>
        </w:tc>
        <w:tc>
          <w:tcPr>
            <w:tcW w:w="29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B9C0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sudo tcpdump -i any port 53</w:t>
            </w:r>
          </w:p>
        </w:tc>
      </w:tr>
      <w:tr w14:paraId="679268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7A50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ethtool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7A64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Show or change NIC settings: link state, speed, duplex and offloads.</w:t>
            </w:r>
          </w:p>
        </w:tc>
        <w:tc>
          <w:tcPr>
            <w:tcW w:w="29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6ECB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sudo ethtool eth0</w:t>
            </w:r>
          </w:p>
        </w:tc>
      </w:tr>
      <w:tr w14:paraId="593F6BB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38B2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iptables</w:t>
            </w:r>
            <w:r>
              <w:rPr>
                <w:rFonts w:ascii="Arial" w:hAnsi="Arial" w:eastAsia="等线" w:cs="Arial"/>
                <w:sz w:val="22"/>
              </w:rPr>
              <w:t xml:space="preserve"> / </w:t>
            </w:r>
            <w:r>
              <w:rPr>
                <w:rFonts w:ascii="Arial" w:hAnsi="Arial" w:eastAsia="等线" w:cs="Arial"/>
                <w:b/>
                <w:sz w:val="22"/>
              </w:rPr>
              <w:t>nft</w:t>
            </w:r>
            <w:r>
              <w:rPr>
                <w:rFonts w:ascii="Arial" w:hAnsi="Arial" w:eastAsia="等线" w:cs="Arial"/>
                <w:sz w:val="22"/>
              </w:rPr>
              <w:t xml:space="preserve"> [root]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38A7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Administer the kernel packet filter; nftables (nft) is the modern successor. -L lists rules, -F flushes.</w:t>
            </w:r>
          </w:p>
        </w:tc>
        <w:tc>
          <w:tcPr>
            <w:tcW w:w="29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CFC3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sudo iptables -L -n -v</w:t>
            </w:r>
          </w:p>
        </w:tc>
      </w:tr>
      <w:tr w14:paraId="22ACE0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7574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ufw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7272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Simplified front-end firewall for Debian/Ubuntu: allow, deny, status, enable.</w:t>
            </w:r>
          </w:p>
        </w:tc>
        <w:tc>
          <w:tcPr>
            <w:tcW w:w="29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C6A7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sudo ufw allow 22/tcp</w:t>
            </w:r>
          </w:p>
        </w:tc>
      </w:tr>
      <w:tr w14:paraId="66854B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6944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firewall-cmd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2144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firewalld front-end used on RHEL/Fedora: --add-port, --add-service, --permanent.</w:t>
            </w:r>
          </w:p>
        </w:tc>
        <w:tc>
          <w:tcPr>
            <w:tcW w:w="29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20A4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sudo firewall-cmd --list-all</w:t>
            </w:r>
          </w:p>
        </w:tc>
      </w:tr>
      <w:tr w14:paraId="3651516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4478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getent</w:t>
            </w:r>
          </w:p>
        </w:tc>
        <w:tc>
          <w:tcPr>
            <w:tcW w:w="3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6A4C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Look up entries from name-service databases (hosts, passwd, group, services) via /etc/nsswitch.conf.</w:t>
            </w:r>
          </w:p>
        </w:tc>
        <w:tc>
          <w:tcPr>
            <w:tcW w:w="29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D1D4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getent hosts example.com</w:t>
            </w:r>
          </w:p>
        </w:tc>
      </w:tr>
    </w:tbl>
    <w:p w14:paraId="6293666C">
      <w:pPr>
        <w:spacing w:before="380" w:after="140" w:line="288" w:lineRule="auto"/>
        <w:ind w:left="0"/>
        <w:jc w:val="left"/>
        <w:outlineLvl w:val="0"/>
      </w:pPr>
      <w:bookmarkStart w:id="21" w:name="heading_21"/>
      <w:r>
        <w:rPr>
          <w:rFonts w:ascii="Arial" w:hAnsi="Arial" w:eastAsia="等线" w:cs="Arial"/>
          <w:color w:val="3370FF"/>
          <w:sz w:val="36"/>
        </w:rPr>
        <w:t xml:space="preserve">15. </w:t>
      </w:r>
      <w:r>
        <w:rPr>
          <w:rFonts w:ascii="Arial" w:hAnsi="Arial" w:eastAsia="等线" w:cs="Arial"/>
          <w:b/>
          <w:sz w:val="36"/>
        </w:rPr>
        <w:t>Secure Shell and Remote File Transfer</w:t>
      </w:r>
      <w:bookmarkEnd w:id="2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30"/>
        <w:gridCol w:w="3360"/>
        <w:gridCol w:w="3375"/>
      </w:tblGrid>
      <w:tr w14:paraId="307860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9421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Command</w:t>
            </w:r>
          </w:p>
        </w:tc>
        <w:tc>
          <w:tcPr>
            <w:tcW w:w="33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6C86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Purpose</w:t>
            </w:r>
          </w:p>
        </w:tc>
        <w:tc>
          <w:tcPr>
            <w:tcW w:w="33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FE9F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Example</w:t>
            </w:r>
          </w:p>
        </w:tc>
      </w:tr>
      <w:tr w14:paraId="3B44238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0497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ssh</w:t>
            </w:r>
          </w:p>
        </w:tc>
        <w:tc>
          <w:tcPr>
            <w:tcW w:w="33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E5B9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Log in or run a command on a remote host over an encrypted channel; -p sets the port, -i selects a key, -L/-D/-R build tunnels.</w:t>
            </w:r>
          </w:p>
        </w:tc>
        <w:tc>
          <w:tcPr>
            <w:tcW w:w="33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C2DF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ssh -p 22 alice@host</w:t>
            </w:r>
          </w:p>
        </w:tc>
      </w:tr>
      <w:tr w14:paraId="05949F2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61DC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scp</w:t>
            </w:r>
          </w:p>
        </w:tc>
        <w:tc>
          <w:tcPr>
            <w:tcW w:w="33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E9C8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Copy files over SSH; -r copies directories, -P sets the port (legacy; rsync is preferred for large transfers).</w:t>
            </w:r>
          </w:p>
        </w:tc>
        <w:tc>
          <w:tcPr>
            <w:tcW w:w="33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ACB8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scp -r dir alice@host:~/</w:t>
            </w:r>
          </w:p>
        </w:tc>
      </w:tr>
      <w:tr w14:paraId="1C776CA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B35F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sftp</w:t>
            </w:r>
          </w:p>
        </w:tc>
        <w:tc>
          <w:tcPr>
            <w:tcW w:w="33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9278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Interactive FTP-like file transfer over an SSH connection.</w:t>
            </w:r>
          </w:p>
        </w:tc>
        <w:tc>
          <w:tcPr>
            <w:tcW w:w="33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9A60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sftp alice@host</w:t>
            </w:r>
          </w:p>
        </w:tc>
      </w:tr>
      <w:tr w14:paraId="311BC7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778F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rsync</w:t>
            </w:r>
          </w:p>
        </w:tc>
        <w:tc>
          <w:tcPr>
            <w:tcW w:w="33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E467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Fast incremental file synchronization locally or over SSH; -a archive, -v verbose, -z compress, --delete mirror deletions, -n dry run, -P show progress.</w:t>
            </w:r>
          </w:p>
        </w:tc>
        <w:tc>
          <w:tcPr>
            <w:tcW w:w="33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420A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rsync -avzP src/ host:/dest/</w:t>
            </w:r>
          </w:p>
        </w:tc>
      </w:tr>
      <w:tr w14:paraId="25EED2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C905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ssh-keygen</w:t>
            </w:r>
          </w:p>
        </w:tc>
        <w:tc>
          <w:tcPr>
            <w:tcW w:w="33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75F9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Generate, manage and convert authentication key pairs; -t selects the algorithm, -b the key size.</w:t>
            </w:r>
          </w:p>
        </w:tc>
        <w:tc>
          <w:tcPr>
            <w:tcW w:w="33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E484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ssh-keygen -t ed25519</w:t>
            </w:r>
          </w:p>
        </w:tc>
      </w:tr>
      <w:tr w14:paraId="752AAC7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D59B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ssh-copy-id</w:t>
            </w:r>
          </w:p>
        </w:tc>
        <w:tc>
          <w:tcPr>
            <w:tcW w:w="33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54F7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Install your public key into a remote account's authorized_keys.</w:t>
            </w:r>
          </w:p>
        </w:tc>
        <w:tc>
          <w:tcPr>
            <w:tcW w:w="33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635E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ssh-copy-id alice@host</w:t>
            </w:r>
          </w:p>
        </w:tc>
      </w:tr>
      <w:tr w14:paraId="47A299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0B78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ssh-agent</w:t>
            </w:r>
            <w:r>
              <w:rPr>
                <w:rFonts w:ascii="Arial" w:hAnsi="Arial" w:eastAsia="等线" w:cs="Arial"/>
                <w:sz w:val="22"/>
              </w:rPr>
              <w:t xml:space="preserve"> / </w:t>
            </w:r>
            <w:r>
              <w:rPr>
                <w:rFonts w:ascii="Arial" w:hAnsi="Arial" w:eastAsia="等线" w:cs="Arial"/>
                <w:b/>
                <w:sz w:val="22"/>
              </w:rPr>
              <w:t>ssh-add</w:t>
            </w:r>
          </w:p>
        </w:tc>
        <w:tc>
          <w:tcPr>
            <w:tcW w:w="33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E728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Hold decrypted private keys in memory so passphrases are entered once; -l lists loaded keys.</w:t>
            </w:r>
          </w:p>
        </w:tc>
        <w:tc>
          <w:tcPr>
            <w:tcW w:w="33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D2CF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eval $(ssh-agent); ssh-add</w:t>
            </w:r>
          </w:p>
        </w:tc>
      </w:tr>
      <w:tr w14:paraId="6FDA07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B86D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ssh-keyscan</w:t>
            </w:r>
          </w:p>
        </w:tc>
        <w:tc>
          <w:tcPr>
            <w:tcW w:w="33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02E2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Collect remote host public keys for known_hosts bootstrapping.</w:t>
            </w:r>
          </w:p>
        </w:tc>
        <w:tc>
          <w:tcPr>
            <w:tcW w:w="33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4FD4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ssh-keyscan host &gt;&gt; ~/.ssh/known_hosts</w:t>
            </w:r>
          </w:p>
        </w:tc>
      </w:tr>
    </w:tbl>
    <w:p w14:paraId="19908A5A">
      <w:pPr>
        <w:spacing w:before="380" w:after="140" w:line="288" w:lineRule="auto"/>
        <w:ind w:left="0"/>
        <w:jc w:val="left"/>
        <w:outlineLvl w:val="0"/>
      </w:pPr>
      <w:bookmarkStart w:id="22" w:name="heading_22"/>
      <w:r>
        <w:rPr>
          <w:rFonts w:ascii="Arial" w:hAnsi="Arial" w:eastAsia="等线" w:cs="Arial"/>
          <w:color w:val="3370FF"/>
          <w:sz w:val="36"/>
        </w:rPr>
        <w:t xml:space="preserve">16. </w:t>
      </w:r>
      <w:r>
        <w:rPr>
          <w:rFonts w:ascii="Arial" w:hAnsi="Arial" w:eastAsia="等线" w:cs="Arial"/>
          <w:b/>
          <w:sz w:val="36"/>
        </w:rPr>
        <w:t>Archives and Compression</w:t>
      </w:r>
      <w:bookmarkEnd w:id="2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0"/>
        <w:gridCol w:w="3675"/>
        <w:gridCol w:w="2340"/>
      </w:tblGrid>
      <w:tr w14:paraId="4922F0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2608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Command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A083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Purpose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3748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Example</w:t>
            </w:r>
          </w:p>
        </w:tc>
      </w:tr>
      <w:tr w14:paraId="365989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A8C8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tar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9357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Pack and unpack tape archives. Flags: c create, x extract, t list, f file, z gzip, j bzip2, J xz, --zstd Zstandard, v verbose, -C change to directory.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C811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tar czf out.tar.gz dir/</w:t>
            </w:r>
          </w:p>
        </w:tc>
      </w:tr>
      <w:tr w14:paraId="6ECFEC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22E8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gzip</w:t>
            </w:r>
            <w:r>
              <w:rPr>
                <w:rFonts w:ascii="Arial" w:hAnsi="Arial" w:eastAsia="等线" w:cs="Arial"/>
                <w:sz w:val="22"/>
              </w:rPr>
              <w:t xml:space="preserve"> / </w:t>
            </w:r>
            <w:r>
              <w:rPr>
                <w:rFonts w:ascii="Arial" w:hAnsi="Arial" w:eastAsia="等线" w:cs="Arial"/>
                <w:b/>
                <w:sz w:val="22"/>
              </w:rPr>
              <w:t>gunzip</w:t>
            </w:r>
            <w:r>
              <w:rPr>
                <w:rFonts w:ascii="Arial" w:hAnsi="Arial" w:eastAsia="等线" w:cs="Arial"/>
                <w:sz w:val="22"/>
              </w:rPr>
              <w:t xml:space="preserve"> / </w:t>
            </w:r>
            <w:r>
              <w:rPr>
                <w:rFonts w:ascii="Arial" w:hAnsi="Arial" w:eastAsia="等线" w:cs="Arial"/>
                <w:b/>
                <w:sz w:val="22"/>
              </w:rPr>
              <w:t>zcat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5646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Compress or expand .gz files; -k keeps the original, -9 maximum compression, -1 fastest.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E76F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gzip -9 data.csv</w:t>
            </w:r>
          </w:p>
        </w:tc>
      </w:tr>
      <w:tr w14:paraId="7296C2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A674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bzip2</w:t>
            </w:r>
            <w:r>
              <w:rPr>
                <w:rFonts w:ascii="Arial" w:hAnsi="Arial" w:eastAsia="等线" w:cs="Arial"/>
                <w:sz w:val="22"/>
              </w:rPr>
              <w:t xml:space="preserve"> / </w:t>
            </w:r>
            <w:r>
              <w:rPr>
                <w:rFonts w:ascii="Arial" w:hAnsi="Arial" w:eastAsia="等线" w:cs="Arial"/>
                <w:b/>
                <w:sz w:val="22"/>
              </w:rPr>
              <w:t>bunzip2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8DE2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Higher-ratio .bz2 compression and decompression.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4E52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bzip2 file.txt</w:t>
            </w:r>
          </w:p>
        </w:tc>
      </w:tr>
      <w:tr w14:paraId="63041BE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F371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xz</w:t>
            </w:r>
            <w:r>
              <w:rPr>
                <w:rFonts w:ascii="Arial" w:hAnsi="Arial" w:eastAsia="等线" w:cs="Arial"/>
                <w:sz w:val="22"/>
              </w:rPr>
              <w:t xml:space="preserve"> / </w:t>
            </w:r>
            <w:r>
              <w:rPr>
                <w:rFonts w:ascii="Arial" w:hAnsi="Arial" w:eastAsia="等线" w:cs="Arial"/>
                <w:b/>
                <w:sz w:val="22"/>
              </w:rPr>
              <w:t>unxz</w:t>
            </w:r>
            <w:r>
              <w:rPr>
                <w:rFonts w:ascii="Arial" w:hAnsi="Arial" w:eastAsia="等线" w:cs="Arial"/>
                <w:sz w:val="22"/>
              </w:rPr>
              <w:t xml:space="preserve"> / </w:t>
            </w:r>
            <w:r>
              <w:rPr>
                <w:rFonts w:ascii="Arial" w:hAnsi="Arial" w:eastAsia="等线" w:cs="Arial"/>
                <w:b/>
                <w:sz w:val="22"/>
              </w:rPr>
              <w:t>xzcat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E0CE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High-ratio LZMA2 .xz compression.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D28C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xz -T0 archive.tar</w:t>
            </w:r>
          </w:p>
        </w:tc>
      </w:tr>
      <w:tr w14:paraId="1C66AB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6F7C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zstd</w:t>
            </w:r>
            <w:r>
              <w:rPr>
                <w:rFonts w:ascii="Arial" w:hAnsi="Arial" w:eastAsia="等线" w:cs="Arial"/>
                <w:sz w:val="22"/>
              </w:rPr>
              <w:t xml:space="preserve"> / </w:t>
            </w:r>
            <w:r>
              <w:rPr>
                <w:rFonts w:ascii="Arial" w:hAnsi="Arial" w:eastAsia="等线" w:cs="Arial"/>
                <w:b/>
                <w:sz w:val="22"/>
              </w:rPr>
              <w:t>unzstd</w:t>
            </w:r>
            <w:r>
              <w:rPr>
                <w:rFonts w:ascii="Arial" w:hAnsi="Arial" w:eastAsia="等线" w:cs="Arial"/>
                <w:sz w:val="22"/>
              </w:rPr>
              <w:t xml:space="preserve"> [pkg]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0789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Fast modern Zstandard compression; -# sets the level, --train and -T0 threads are advanced options.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E3F9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zstd -19 file</w:t>
            </w:r>
          </w:p>
        </w:tc>
      </w:tr>
      <w:tr w14:paraId="256E527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441C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zip</w:t>
            </w:r>
            <w:r>
              <w:rPr>
                <w:rFonts w:ascii="Arial" w:hAnsi="Arial" w:eastAsia="等线" w:cs="Arial"/>
                <w:sz w:val="22"/>
              </w:rPr>
              <w:t xml:space="preserve"> / </w:t>
            </w:r>
            <w:r>
              <w:rPr>
                <w:rFonts w:ascii="Arial" w:hAnsi="Arial" w:eastAsia="等线" w:cs="Arial"/>
                <w:b/>
                <w:sz w:val="22"/>
              </w:rPr>
              <w:t>unzip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E8D8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 and extract cross-platform .zip archives; -r recurses, -e encrypts, -l lists contents.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83A6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zip -r out.zip dir/</w:t>
            </w:r>
          </w:p>
        </w:tc>
      </w:tr>
      <w:tr w14:paraId="49238C6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C7A2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7z</w:t>
            </w:r>
            <w:r>
              <w:rPr>
                <w:rFonts w:ascii="Arial" w:hAnsi="Arial" w:eastAsia="等线" w:cs="Arial"/>
                <w:sz w:val="22"/>
              </w:rPr>
              <w:t xml:space="preserve"> [pkg]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73B1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7-Zip: handles 7z, zip, tar and many other formats; a adds, x extracts, l lists.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6A41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7z x archive.7z</w:t>
            </w:r>
          </w:p>
        </w:tc>
      </w:tr>
      <w:tr w14:paraId="2C429C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422A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uncompress</w:t>
            </w:r>
            <w:r>
              <w:rPr>
                <w:rFonts w:ascii="Arial" w:hAnsi="Arial" w:eastAsia="等线" w:cs="Arial"/>
                <w:sz w:val="22"/>
              </w:rPr>
              <w:t xml:space="preserve"> / </w:t>
            </w:r>
            <w:r>
              <w:rPr>
                <w:rFonts w:ascii="Arial" w:hAnsi="Arial" w:eastAsia="等线" w:cs="Arial"/>
                <w:b/>
                <w:sz w:val="22"/>
              </w:rPr>
              <w:t>unrar</w:t>
            </w:r>
            <w:r>
              <w:rPr>
                <w:rFonts w:ascii="Arial" w:hAnsi="Arial" w:eastAsia="等线" w:cs="Arial"/>
                <w:sz w:val="22"/>
              </w:rPr>
              <w:t xml:space="preserve"> [pkg]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9CCF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Handle legacy .Z files and RAR archives respectively.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37AF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unrar x file.rar</w:t>
            </w:r>
          </w:p>
        </w:tc>
      </w:tr>
    </w:tbl>
    <w:p w14:paraId="43F7B0D7"/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7FE83E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2EA86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t>tar cheat sheet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tar czf  archive.tar.gz dir/   # create gzip-compressed archive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tar cjf  archive.tar.bz2 dir/  # create bzip2-compressed archive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tar cJf  archive.tar.xz  dir/  # create xz-compressed archive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tar tzf  archive.tar.gz        # list contents without extracting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tar xzf  archive.tar.gz        # extract gzip archive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tar xf   archive.tar.* -C /tmp # extract anything, into /tmp</w:t>
            </w:r>
          </w:p>
        </w:tc>
      </w:tr>
    </w:tbl>
    <w:p w14:paraId="0B42C8E3">
      <w:pPr>
        <w:spacing w:before="380" w:after="140" w:line="288" w:lineRule="auto"/>
        <w:ind w:left="0"/>
        <w:jc w:val="left"/>
        <w:outlineLvl w:val="0"/>
      </w:pPr>
      <w:bookmarkStart w:id="23" w:name="heading_23"/>
      <w:r>
        <w:rPr>
          <w:rFonts w:ascii="Arial" w:hAnsi="Arial" w:eastAsia="等线" w:cs="Arial"/>
          <w:color w:val="3370FF"/>
          <w:sz w:val="36"/>
        </w:rPr>
        <w:t xml:space="preserve">17. </w:t>
      </w:r>
      <w:r>
        <w:rPr>
          <w:rFonts w:ascii="Arial" w:hAnsi="Arial" w:eastAsia="等线" w:cs="Arial"/>
          <w:b/>
          <w:sz w:val="36"/>
        </w:rPr>
        <w:t>Services, Scheduling and Logs</w:t>
      </w:r>
      <w:bookmarkEnd w:id="23"/>
    </w:p>
    <w:p w14:paraId="78C0BDB6">
      <w:pPr>
        <w:spacing w:before="320" w:after="120" w:line="288" w:lineRule="auto"/>
        <w:ind w:left="0"/>
        <w:jc w:val="left"/>
        <w:outlineLvl w:val="1"/>
      </w:pPr>
      <w:bookmarkStart w:id="24" w:name="heading_24"/>
      <w:r>
        <w:rPr>
          <w:rFonts w:ascii="Arial" w:hAnsi="Arial" w:eastAsia="等线" w:cs="Arial"/>
          <w:color w:val="3370FF"/>
          <w:sz w:val="32"/>
        </w:rPr>
        <w:t xml:space="preserve">17.1 </w:t>
      </w:r>
      <w:r>
        <w:rPr>
          <w:rFonts w:ascii="Arial" w:hAnsi="Arial" w:eastAsia="等线" w:cs="Arial"/>
          <w:b/>
          <w:sz w:val="32"/>
        </w:rPr>
        <w:t>systemd Service Management: systemctl</w:t>
      </w:r>
      <w:bookmarkEnd w:id="2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75"/>
        <w:gridCol w:w="4605"/>
      </w:tblGrid>
      <w:tr w14:paraId="09259D5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5CE3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Command</w:t>
            </w:r>
          </w:p>
        </w:tc>
        <w:tc>
          <w:tcPr>
            <w:tcW w:w="4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2BDB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Purpose</w:t>
            </w:r>
          </w:p>
        </w:tc>
      </w:tr>
      <w:tr w14:paraId="07A7D5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EB17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systemctl start / stop name</w:t>
            </w:r>
          </w:p>
        </w:tc>
        <w:tc>
          <w:tcPr>
            <w:tcW w:w="4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9041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Start or stop a unit now.</w:t>
            </w:r>
          </w:p>
        </w:tc>
      </w:tr>
      <w:tr w14:paraId="0BAA0E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A4B2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systemctl restart / reload name</w:t>
            </w:r>
          </w:p>
        </w:tc>
        <w:tc>
          <w:tcPr>
            <w:tcW w:w="4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0C5F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Restart a unit, or reload its configuration without stopping it.</w:t>
            </w:r>
          </w:p>
        </w:tc>
      </w:tr>
      <w:tr w14:paraId="12F1F16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08A7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systemctl enable / disable name</w:t>
            </w:r>
          </w:p>
        </w:tc>
        <w:tc>
          <w:tcPr>
            <w:tcW w:w="4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69B4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Control whether a unit starts at boot; --now also starts/stops it immediately.</w:t>
            </w:r>
          </w:p>
        </w:tc>
      </w:tr>
      <w:tr w14:paraId="4AEDF35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E093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systemctl status / is-active / is-enabled name</w:t>
            </w:r>
          </w:p>
        </w:tc>
        <w:tc>
          <w:tcPr>
            <w:tcW w:w="4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DB50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Inspect runtime state, active state or boot state.</w:t>
            </w:r>
          </w:p>
        </w:tc>
      </w:tr>
      <w:tr w14:paraId="2ECBF2F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1195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systemctl list-units / list-unit-files</w:t>
            </w:r>
          </w:p>
        </w:tc>
        <w:tc>
          <w:tcPr>
            <w:tcW w:w="4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6A15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List active units, or all installed unit files and their enablement.</w:t>
            </w:r>
          </w:p>
        </w:tc>
      </w:tr>
      <w:tr w14:paraId="65405C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E285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systemctl daemon-reload</w:t>
            </w:r>
          </w:p>
        </w:tc>
        <w:tc>
          <w:tcPr>
            <w:tcW w:w="4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B9F9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Reload unit files after editing a .service definition.</w:t>
            </w:r>
          </w:p>
        </w:tc>
      </w:tr>
      <w:tr w14:paraId="55DE4D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4904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systemctl get-default / set-default target</w:t>
            </w:r>
          </w:p>
        </w:tc>
        <w:tc>
          <w:tcPr>
            <w:tcW w:w="4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8E24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Show or change the boot target (graphical.target, multi-user.target).</w:t>
            </w:r>
          </w:p>
        </w:tc>
      </w:tr>
      <w:tr w14:paraId="026C4C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8555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service name action</w:t>
            </w:r>
          </w:p>
        </w:tc>
        <w:tc>
          <w:tcPr>
            <w:tcW w:w="4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7C3F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Legacy SysV-compatible wrapper still found on older systems.</w:t>
            </w:r>
          </w:p>
        </w:tc>
      </w:tr>
    </w:tbl>
    <w:p w14:paraId="2954CACC">
      <w:pPr>
        <w:spacing w:before="320" w:after="120" w:line="288" w:lineRule="auto"/>
        <w:ind w:left="0"/>
        <w:jc w:val="left"/>
        <w:outlineLvl w:val="1"/>
      </w:pPr>
      <w:bookmarkStart w:id="25" w:name="heading_25"/>
      <w:r>
        <w:rPr>
          <w:rFonts w:ascii="Arial" w:hAnsi="Arial" w:eastAsia="等线" w:cs="Arial"/>
          <w:color w:val="3370FF"/>
          <w:sz w:val="32"/>
        </w:rPr>
        <w:t xml:space="preserve">17.2 </w:t>
      </w:r>
      <w:r>
        <w:rPr>
          <w:rFonts w:ascii="Arial" w:hAnsi="Arial" w:eastAsia="等线" w:cs="Arial"/>
          <w:b/>
          <w:sz w:val="32"/>
        </w:rPr>
        <w:t>Logs: journalctl and Traditional Logs</w:t>
      </w:r>
      <w:bookmarkEnd w:id="2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35"/>
        <w:gridCol w:w="3465"/>
        <w:gridCol w:w="3480"/>
      </w:tblGrid>
      <w:tr w14:paraId="74B0B3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0806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Command</w:t>
            </w:r>
          </w:p>
        </w:tc>
        <w:tc>
          <w:tcPr>
            <w:tcW w:w="3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5DED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Purpose</w:t>
            </w:r>
          </w:p>
        </w:tc>
        <w:tc>
          <w:tcPr>
            <w:tcW w:w="34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B693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Example</w:t>
            </w:r>
          </w:p>
        </w:tc>
      </w:tr>
      <w:tr w14:paraId="7B07B81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AC14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journalctl</w:t>
            </w:r>
          </w:p>
        </w:tc>
        <w:tc>
          <w:tcPr>
            <w:tcW w:w="3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4844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Query the systemd journal: -u unit, -f follow, -b this boot, --since/--until time window, -p priority, -k kernel messages, -n last lines, --disk-usage size.</w:t>
            </w:r>
          </w:p>
        </w:tc>
        <w:tc>
          <w:tcPr>
            <w:tcW w:w="34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C2E2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journalctl -u nginx -f</w:t>
            </w:r>
          </w:p>
        </w:tc>
      </w:tr>
      <w:tr w14:paraId="496153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490A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logger</w:t>
            </w:r>
          </w:p>
        </w:tc>
        <w:tc>
          <w:tcPr>
            <w:tcW w:w="3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6687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Write a message into syslog/the journal from scripts.</w:t>
            </w:r>
          </w:p>
        </w:tc>
        <w:tc>
          <w:tcPr>
            <w:tcW w:w="34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22B8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logger -t backup "job started"</w:t>
            </w:r>
          </w:p>
        </w:tc>
      </w:tr>
      <w:tr w14:paraId="1E16261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07C4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logrotate</w:t>
            </w:r>
          </w:p>
        </w:tc>
        <w:tc>
          <w:tcPr>
            <w:tcW w:w="3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E5FB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Rotate, compress and prune log files according to /etc/logrotate.d policy.</w:t>
            </w:r>
          </w:p>
        </w:tc>
        <w:tc>
          <w:tcPr>
            <w:tcW w:w="34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B560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sudo logrotate -f /etc/logrotate.conf</w:t>
            </w:r>
          </w:p>
        </w:tc>
      </w:tr>
    </w:tbl>
    <w:p w14:paraId="7E64133F">
      <w:pPr>
        <w:spacing w:before="320" w:after="120" w:line="288" w:lineRule="auto"/>
        <w:ind w:left="0"/>
        <w:jc w:val="left"/>
        <w:outlineLvl w:val="1"/>
      </w:pPr>
      <w:bookmarkStart w:id="26" w:name="heading_26"/>
      <w:r>
        <w:rPr>
          <w:rFonts w:ascii="Arial" w:hAnsi="Arial" w:eastAsia="等线" w:cs="Arial"/>
          <w:color w:val="3370FF"/>
          <w:sz w:val="32"/>
        </w:rPr>
        <w:t xml:space="preserve">17.3 </w:t>
      </w:r>
      <w:r>
        <w:rPr>
          <w:rFonts w:ascii="Arial" w:hAnsi="Arial" w:eastAsia="等线" w:cs="Arial"/>
          <w:b/>
          <w:sz w:val="32"/>
        </w:rPr>
        <w:t>Scheduling: cron and at</w:t>
      </w:r>
      <w:bookmarkEnd w:id="2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35"/>
        <w:gridCol w:w="3705"/>
        <w:gridCol w:w="2640"/>
      </w:tblGrid>
      <w:tr w14:paraId="5BC39BB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0019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Command</w:t>
            </w:r>
          </w:p>
        </w:tc>
        <w:tc>
          <w:tcPr>
            <w:tcW w:w="3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59F6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Purpose</w:t>
            </w:r>
          </w:p>
        </w:tc>
        <w:tc>
          <w:tcPr>
            <w:tcW w:w="26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B307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Example</w:t>
            </w:r>
          </w:p>
        </w:tc>
      </w:tr>
      <w:tr w14:paraId="662E18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3C73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crontab -e / -l / -r</w:t>
            </w:r>
          </w:p>
        </w:tc>
        <w:tc>
          <w:tcPr>
            <w:tcW w:w="3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A509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Edit, list or remove the current user's scheduled jobs; system-wide jobs live in /etc/crontab and /etc/cron.d.</w:t>
            </w:r>
          </w:p>
        </w:tc>
        <w:tc>
          <w:tcPr>
            <w:tcW w:w="26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FABA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crontab -l</w:t>
            </w:r>
          </w:p>
        </w:tc>
      </w:tr>
      <w:tr w14:paraId="2C6B6F0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E56B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at</w:t>
            </w:r>
            <w:r>
              <w:rPr>
                <w:rFonts w:ascii="Arial" w:hAnsi="Arial" w:eastAsia="等线" w:cs="Arial"/>
                <w:sz w:val="22"/>
              </w:rPr>
              <w:t xml:space="preserve"> / </w:t>
            </w:r>
            <w:r>
              <w:rPr>
                <w:rFonts w:ascii="Arial" w:hAnsi="Arial" w:eastAsia="等线" w:cs="Arial"/>
                <w:b/>
                <w:sz w:val="22"/>
              </w:rPr>
              <w:t>atq</w:t>
            </w:r>
            <w:r>
              <w:rPr>
                <w:rFonts w:ascii="Arial" w:hAnsi="Arial" w:eastAsia="等线" w:cs="Arial"/>
                <w:sz w:val="22"/>
              </w:rPr>
              <w:t xml:space="preserve"> / </w:t>
            </w:r>
            <w:r>
              <w:rPr>
                <w:rFonts w:ascii="Arial" w:hAnsi="Arial" w:eastAsia="等线" w:cs="Arial"/>
                <w:b/>
                <w:sz w:val="22"/>
              </w:rPr>
              <w:t>atrm</w:t>
            </w:r>
          </w:p>
        </w:tc>
        <w:tc>
          <w:tcPr>
            <w:tcW w:w="3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5864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Schedule a one-off command at a time, queue it, list the queue, or remove a queued job.</w:t>
            </w:r>
          </w:p>
        </w:tc>
        <w:tc>
          <w:tcPr>
            <w:tcW w:w="26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D9E1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echo 'backup.sh' | at 02:00</w:t>
            </w:r>
          </w:p>
        </w:tc>
      </w:tr>
      <w:tr w14:paraId="1DA837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7247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batch</w:t>
            </w:r>
          </w:p>
        </w:tc>
        <w:tc>
          <w:tcPr>
            <w:tcW w:w="3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A043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Run a queued job when system load drops below a threshold.</w:t>
            </w:r>
          </w:p>
        </w:tc>
        <w:tc>
          <w:tcPr>
            <w:tcW w:w="26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60F4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batch &lt; job.sh</w:t>
            </w:r>
          </w:p>
        </w:tc>
      </w:tr>
      <w:tr w14:paraId="6539BA1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10B0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anacron</w:t>
            </w:r>
          </w:p>
        </w:tc>
        <w:tc>
          <w:tcPr>
            <w:tcW w:w="3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898F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Run periodic jobs that were missed while a machine was powered off.</w:t>
            </w:r>
          </w:p>
        </w:tc>
        <w:tc>
          <w:tcPr>
            <w:tcW w:w="26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C0BC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anacron -f</w:t>
            </w:r>
          </w:p>
        </w:tc>
      </w:tr>
    </w:tbl>
    <w:p w14:paraId="276DE0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 crontab line has five time fields — </w:t>
      </w:r>
      <w:r>
        <w:rPr>
          <w:rFonts w:ascii="Arial" w:hAnsi="Arial" w:eastAsia="等线" w:cs="Arial"/>
          <w:b/>
          <w:sz w:val="22"/>
        </w:rPr>
        <w:t>minute (0-59), hour (0-23), day of month (1-31), month (1-12), day of week (0-7)</w:t>
      </w:r>
      <w:r>
        <w:rPr>
          <w:rFonts w:ascii="Arial" w:hAnsi="Arial" w:eastAsia="等线" w:cs="Arial"/>
          <w:sz w:val="22"/>
        </w:rPr>
        <w:t xml:space="preserve"> — followed by the command. </w:t>
      </w:r>
      <w:r>
        <w:rPr>
          <w:rFonts w:ascii="Arial" w:hAnsi="Arial" w:eastAsia="等线" w:cs="Arial"/>
          <w:b/>
          <w:sz w:val="22"/>
        </w:rPr>
        <w:t>*</w:t>
      </w:r>
      <w:r>
        <w:rPr>
          <w:rFonts w:ascii="Arial" w:hAnsi="Arial" w:eastAsia="等线" w:cs="Arial"/>
          <w:sz w:val="22"/>
        </w:rPr>
        <w:t xml:space="preserve"> means every unit, </w:t>
      </w:r>
      <w:r>
        <w:rPr>
          <w:rFonts w:ascii="Arial" w:hAnsi="Arial" w:eastAsia="等线" w:cs="Arial"/>
          <w:b/>
          <w:sz w:val="22"/>
        </w:rPr>
        <w:t>*/5</w:t>
      </w:r>
      <w:r>
        <w:rPr>
          <w:rFonts w:ascii="Arial" w:hAnsi="Arial" w:eastAsia="等线" w:cs="Arial"/>
          <w:sz w:val="22"/>
        </w:rPr>
        <w:t xml:space="preserve"> means every five, and lists/ranges such as </w:t>
      </w:r>
      <w:r>
        <w:rPr>
          <w:rFonts w:ascii="Arial" w:hAnsi="Arial" w:eastAsia="等线" w:cs="Arial"/>
          <w:b/>
          <w:sz w:val="22"/>
        </w:rPr>
        <w:t>1,15</w:t>
      </w:r>
      <w:r>
        <w:rPr>
          <w:rFonts w:ascii="Arial" w:hAnsi="Arial" w:eastAsia="等线" w:cs="Arial"/>
          <w:sz w:val="22"/>
        </w:rPr>
        <w:t xml:space="preserve"> or </w:t>
      </w:r>
      <w:r>
        <w:rPr>
          <w:rFonts w:ascii="Arial" w:hAnsi="Arial" w:eastAsia="等线" w:cs="Arial"/>
          <w:b/>
          <w:sz w:val="22"/>
        </w:rPr>
        <w:t>Mon-Fri</w:t>
      </w:r>
      <w:r>
        <w:rPr>
          <w:rFonts w:ascii="Arial" w:hAnsi="Arial" w:eastAsia="等线" w:cs="Arial"/>
          <w:sz w:val="22"/>
        </w:rPr>
        <w:t xml:space="preserve"> are accepted. Example: </w:t>
      </w:r>
      <w:r>
        <w:rPr>
          <w:rFonts w:ascii="Arial" w:hAnsi="Arial" w:eastAsia="等线" w:cs="Arial"/>
          <w:b/>
          <w:sz w:val="22"/>
        </w:rPr>
        <w:t>30 2 * * 1 /usr/local/bin/weekly.sh</w:t>
      </w:r>
      <w:r>
        <w:rPr>
          <w:rFonts w:ascii="Arial" w:hAnsi="Arial" w:eastAsia="等线" w:cs="Arial"/>
          <w:sz w:val="22"/>
        </w:rPr>
        <w:t xml:space="preserve"> runs every Monday at 02:30.</w:t>
      </w:r>
    </w:p>
    <w:p w14:paraId="06E47AE5">
      <w:pPr>
        <w:spacing w:before="380" w:after="140" w:line="288" w:lineRule="auto"/>
        <w:ind w:left="0"/>
        <w:jc w:val="left"/>
        <w:outlineLvl w:val="0"/>
      </w:pPr>
      <w:bookmarkStart w:id="27" w:name="heading_27"/>
      <w:r>
        <w:rPr>
          <w:rFonts w:ascii="Arial" w:hAnsi="Arial" w:eastAsia="等线" w:cs="Arial"/>
          <w:color w:val="3370FF"/>
          <w:sz w:val="36"/>
        </w:rPr>
        <w:t xml:space="preserve">18. </w:t>
      </w:r>
      <w:r>
        <w:rPr>
          <w:rFonts w:ascii="Arial" w:hAnsi="Arial" w:eastAsia="等线" w:cs="Arial"/>
          <w:b/>
          <w:sz w:val="36"/>
        </w:rPr>
        <w:t>Bash Built-in Commands</w:t>
      </w:r>
      <w:bookmarkEnd w:id="27"/>
    </w:p>
    <w:p w14:paraId="286D65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Built-ins run inside the shell itself rather than as external programs. Run </w:t>
      </w:r>
      <w:r>
        <w:rPr>
          <w:rFonts w:ascii="Arial" w:hAnsi="Arial" w:eastAsia="等线" w:cs="Arial"/>
          <w:b/>
          <w:sz w:val="22"/>
        </w:rPr>
        <w:t>help</w:t>
      </w:r>
      <w:r>
        <w:rPr>
          <w:rFonts w:ascii="Arial" w:hAnsi="Arial" w:eastAsia="等线" w:cs="Arial"/>
          <w:sz w:val="22"/>
        </w:rPr>
        <w:t xml:space="preserve"> to list them all and </w:t>
      </w:r>
      <w:r>
        <w:rPr>
          <w:rFonts w:ascii="Arial" w:hAnsi="Arial" w:eastAsia="等线" w:cs="Arial"/>
          <w:b/>
          <w:sz w:val="22"/>
        </w:rPr>
        <w:t>help name</w:t>
      </w:r>
      <w:r>
        <w:rPr>
          <w:rFonts w:ascii="Arial" w:hAnsi="Arial" w:eastAsia="等线" w:cs="Arial"/>
          <w:sz w:val="22"/>
        </w:rPr>
        <w:t xml:space="preserve"> for the syntax of one. The most frequently used ones: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90"/>
        <w:gridCol w:w="6090"/>
      </w:tblGrid>
      <w:tr w14:paraId="4547D21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3E08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Built-in</w:t>
            </w:r>
          </w:p>
        </w:tc>
        <w:tc>
          <w:tcPr>
            <w:tcW w:w="60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7F36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Purpose</w:t>
            </w:r>
          </w:p>
        </w:tc>
      </w:tr>
      <w:tr w14:paraId="068F5C4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A16E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alias / unalias</w:t>
            </w:r>
          </w:p>
        </w:tc>
        <w:tc>
          <w:tcPr>
            <w:tcW w:w="60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3BE9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Define or remove command aliases.</w:t>
            </w:r>
          </w:p>
        </w:tc>
      </w:tr>
      <w:tr w14:paraId="22E494B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716A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bg / fg / jobs</w:t>
            </w:r>
          </w:p>
        </w:tc>
        <w:tc>
          <w:tcPr>
            <w:tcW w:w="60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8BF2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Job control: background, foreground and list jobs.</w:t>
            </w:r>
          </w:p>
        </w:tc>
      </w:tr>
      <w:tr w14:paraId="55B455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A830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bind</w:t>
            </w:r>
          </w:p>
        </w:tc>
        <w:tc>
          <w:tcPr>
            <w:tcW w:w="60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23CF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Display and modify Readline key bindings.</w:t>
            </w:r>
          </w:p>
        </w:tc>
      </w:tr>
      <w:tr w14:paraId="785205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E718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builtin / command</w:t>
            </w:r>
          </w:p>
        </w:tc>
        <w:tc>
          <w:tcPr>
            <w:tcW w:w="60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417C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Force execution of a builtin, or bypass aliases/functions to run an external command.</w:t>
            </w:r>
          </w:p>
        </w:tc>
      </w:tr>
      <w:tr w14:paraId="53419AB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74C5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caller</w:t>
            </w:r>
          </w:p>
        </w:tc>
        <w:tc>
          <w:tcPr>
            <w:tcW w:w="60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F807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Return the context of a calling function or sourced script (debugging).</w:t>
            </w:r>
          </w:p>
        </w:tc>
      </w:tr>
      <w:tr w14:paraId="6213D02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30FF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cd / pushd / popd / dirs</w:t>
            </w:r>
          </w:p>
        </w:tc>
        <w:tc>
          <w:tcPr>
            <w:tcW w:w="60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3B03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Change directory, or maintain a navigable directory stack.</w:t>
            </w:r>
          </w:p>
        </w:tc>
      </w:tr>
      <w:tr w14:paraId="0A9530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8FD6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compgen / complete / compopt</w:t>
            </w:r>
          </w:p>
        </w:tc>
        <w:tc>
          <w:tcPr>
            <w:tcW w:w="60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1E31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Programmable completion machinery.</w:t>
            </w:r>
          </w:p>
        </w:tc>
      </w:tr>
      <w:tr w14:paraId="59A8AFC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899C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declare / typeset / local / readonly</w:t>
            </w:r>
          </w:p>
        </w:tc>
        <w:tc>
          <w:tcPr>
            <w:tcW w:w="60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A44D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Declare variables and attributes (-i integer, -a indexed array, -A associative array, -r read-only, -x exported); local is used inside functions.</w:t>
            </w:r>
          </w:p>
        </w:tc>
      </w:tr>
      <w:tr w14:paraId="2703C9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8B9F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echo / printf</w:t>
            </w:r>
          </w:p>
        </w:tc>
        <w:tc>
          <w:tcPr>
            <w:tcW w:w="60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BE27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Output text; printf provides format strings.</w:t>
            </w:r>
          </w:p>
        </w:tc>
      </w:tr>
      <w:tr w14:paraId="334C521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4508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enable</w:t>
            </w:r>
          </w:p>
        </w:tc>
        <w:tc>
          <w:tcPr>
            <w:tcW w:w="60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6FB9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Enable or disable shell built-ins.</w:t>
            </w:r>
          </w:p>
        </w:tc>
      </w:tr>
      <w:tr w14:paraId="0A2E068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57A1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eval</w:t>
            </w:r>
          </w:p>
        </w:tc>
        <w:tc>
          <w:tcPr>
            <w:tcW w:w="60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C742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Execute an assembled string as a shell command (use with caution).</w:t>
            </w:r>
          </w:p>
        </w:tc>
      </w:tr>
      <w:tr w14:paraId="132E1BD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3E11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exec</w:t>
            </w:r>
          </w:p>
        </w:tc>
        <w:tc>
          <w:tcPr>
            <w:tcW w:w="60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9982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Replace the shell with a command, or redirect the current shell's file descriptors.</w:t>
            </w:r>
          </w:p>
        </w:tc>
      </w:tr>
      <w:tr w14:paraId="078BAE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0D10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exit / logout</w:t>
            </w:r>
          </w:p>
        </w:tc>
        <w:tc>
          <w:tcPr>
            <w:tcW w:w="60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79E9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Leave the shell with an exit status, or log out of a login shell.</w:t>
            </w:r>
          </w:p>
        </w:tc>
      </w:tr>
      <w:tr w14:paraId="40C0D78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6352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export / unset</w:t>
            </w:r>
          </w:p>
        </w:tc>
        <w:tc>
          <w:tcPr>
            <w:tcW w:w="60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A4B8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Mark variables for child processes, or remove them.</w:t>
            </w:r>
          </w:p>
        </w:tc>
      </w:tr>
      <w:tr w14:paraId="6026CAB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35C2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fc</w:t>
            </w:r>
          </w:p>
        </w:tc>
        <w:tc>
          <w:tcPr>
            <w:tcW w:w="60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DCC4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Recall and edit commands from history.</w:t>
            </w:r>
          </w:p>
        </w:tc>
      </w:tr>
      <w:tr w14:paraId="0486D0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C12F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getopts</w:t>
            </w:r>
          </w:p>
        </w:tc>
        <w:tc>
          <w:tcPr>
            <w:tcW w:w="60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5309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Parse positional options in scripts.</w:t>
            </w:r>
          </w:p>
        </w:tc>
      </w:tr>
      <w:tr w14:paraId="1FBEC0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6475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hash</w:t>
            </w:r>
          </w:p>
        </w:tc>
        <w:tc>
          <w:tcPr>
            <w:tcW w:w="60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9D04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Remember or display the resolved paths of commands.</w:t>
            </w:r>
          </w:p>
        </w:tc>
      </w:tr>
      <w:tr w14:paraId="0C2D89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2197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help</w:t>
            </w:r>
          </w:p>
        </w:tc>
        <w:tc>
          <w:tcPr>
            <w:tcW w:w="60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480A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Documentation for built-ins.</w:t>
            </w:r>
          </w:p>
        </w:tc>
      </w:tr>
      <w:tr w14:paraId="301708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426D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history</w:t>
            </w:r>
          </w:p>
        </w:tc>
        <w:tc>
          <w:tcPr>
            <w:tcW w:w="60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C9B5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Access the command history.</w:t>
            </w:r>
          </w:p>
        </w:tc>
      </w:tr>
      <w:tr w14:paraId="1C62A9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EF5C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kill</w:t>
            </w:r>
          </w:p>
        </w:tc>
        <w:tc>
          <w:tcPr>
            <w:tcW w:w="60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2B2F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Send signals to jobs or PIDs.</w:t>
            </w:r>
          </w:p>
        </w:tc>
      </w:tr>
      <w:tr w14:paraId="4B552AE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B5DF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let / (( ))</w:t>
            </w:r>
          </w:p>
        </w:tc>
        <w:tc>
          <w:tcPr>
            <w:tcW w:w="60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1E51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 arithmetic.</w:t>
            </w:r>
          </w:p>
        </w:tc>
      </w:tr>
      <w:tr w14:paraId="1A7753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2288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mapfile / readarray</w:t>
            </w:r>
          </w:p>
        </w:tc>
        <w:tc>
          <w:tcPr>
            <w:tcW w:w="60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B349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Read input lines into an array.</w:t>
            </w:r>
          </w:p>
        </w:tc>
      </w:tr>
      <w:tr w14:paraId="1B2AF1A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7F3F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read</w:t>
            </w:r>
          </w:p>
        </w:tc>
        <w:tc>
          <w:tcPr>
            <w:tcW w:w="60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F11A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Read a line of input into variables; -r keeps backslashes literal, -p prompts.</w:t>
            </w:r>
          </w:p>
        </w:tc>
      </w:tr>
      <w:tr w14:paraId="5AD56F2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8FF0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return / source (.)</w:t>
            </w:r>
          </w:p>
        </w:tc>
        <w:tc>
          <w:tcPr>
            <w:tcW w:w="60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11E3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Return from a function, or execute a script in the current shell.</w:t>
            </w:r>
          </w:p>
        </w:tc>
      </w:tr>
      <w:tr w14:paraId="6425BD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B12C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 / shopt</w:t>
            </w:r>
          </w:p>
        </w:tc>
        <w:tc>
          <w:tcPr>
            <w:tcW w:w="60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2726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Set shell options and positional parameters (set -e exit on error, -u unset-variable error, -x trace, -o pipefail); shopt toggles Bash-specific behavior.</w:t>
            </w:r>
          </w:p>
        </w:tc>
      </w:tr>
      <w:tr w14:paraId="213E6F5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8C55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shift</w:t>
            </w:r>
          </w:p>
        </w:tc>
        <w:tc>
          <w:tcPr>
            <w:tcW w:w="60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6F9A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Drop positional parameters ($2 becomes $1).</w:t>
            </w:r>
          </w:p>
        </w:tc>
      </w:tr>
      <w:tr w14:paraId="0137F02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4146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test / [ / [[ ]]</w:t>
            </w:r>
          </w:p>
        </w:tc>
        <w:tc>
          <w:tcPr>
            <w:tcW w:w="60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3F82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Evaluate conditions: file tests, string tests and numeric comparisons; [[ ]] is the safer Bash form.</w:t>
            </w:r>
          </w:p>
        </w:tc>
      </w:tr>
      <w:tr w14:paraId="5309A9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8B3C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trap</w:t>
            </w:r>
          </w:p>
        </w:tc>
        <w:tc>
          <w:tcPr>
            <w:tcW w:w="60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5196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Run cleanup code on signals or EXIT.</w:t>
            </w:r>
          </w:p>
        </w:tc>
      </w:tr>
      <w:tr w14:paraId="6B24402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7525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type</w:t>
            </w:r>
          </w:p>
        </w:tc>
        <w:tc>
          <w:tcPr>
            <w:tcW w:w="60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0ED0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Explain how a name is resolved.</w:t>
            </w:r>
          </w:p>
        </w:tc>
      </w:tr>
      <w:tr w14:paraId="2ECEF5B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AFA1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ulimit</w:t>
            </w:r>
          </w:p>
        </w:tc>
        <w:tc>
          <w:tcPr>
            <w:tcW w:w="60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B69C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Show or set per-process resource limits (-a all).</w:t>
            </w:r>
          </w:p>
        </w:tc>
      </w:tr>
      <w:tr w14:paraId="58412D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4E5E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umask</w:t>
            </w:r>
          </w:p>
        </w:tc>
        <w:tc>
          <w:tcPr>
            <w:tcW w:w="60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AAF7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Set the default creation permission mask.</w:t>
            </w:r>
          </w:p>
        </w:tc>
      </w:tr>
      <w:tr w14:paraId="578CA69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EE6F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wait</w:t>
            </w:r>
          </w:p>
        </w:tc>
        <w:tc>
          <w:tcPr>
            <w:tcW w:w="60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E759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Block until background jobs finish and collect their statuses.</w:t>
            </w:r>
          </w:p>
        </w:tc>
      </w:tr>
      <w:tr w14:paraId="31064CE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1F71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:</w:t>
            </w:r>
            <w:r>
              <w:rPr>
                <w:rFonts w:ascii="Arial" w:hAnsi="Arial" w:eastAsia="等线" w:cs="Arial"/>
                <w:sz w:val="22"/>
              </w:rPr>
              <w:t xml:space="preserve"> / </w:t>
            </w:r>
            <w:r>
              <w:rPr>
                <w:rFonts w:ascii="Arial" w:hAnsi="Arial" w:eastAsia="等线" w:cs="Arial"/>
                <w:b/>
                <w:sz w:val="22"/>
              </w:rPr>
              <w:t>true</w:t>
            </w:r>
            <w:r>
              <w:rPr>
                <w:rFonts w:ascii="Arial" w:hAnsi="Arial" w:eastAsia="等线" w:cs="Arial"/>
                <w:sz w:val="22"/>
              </w:rPr>
              <w:t xml:space="preserve"> / </w:t>
            </w:r>
            <w:r>
              <w:rPr>
                <w:rFonts w:ascii="Arial" w:hAnsi="Arial" w:eastAsia="等线" w:cs="Arial"/>
                <w:b/>
                <w:sz w:val="22"/>
              </w:rPr>
              <w:t>false</w:t>
            </w:r>
          </w:p>
        </w:tc>
        <w:tc>
          <w:tcPr>
            <w:tcW w:w="60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15D6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No-op that succeeds; true always returns 0, false always returns 1.</w:t>
            </w:r>
          </w:p>
        </w:tc>
      </w:tr>
      <w:tr w14:paraId="28E253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032C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break / continue</w:t>
            </w:r>
          </w:p>
        </w:tc>
        <w:tc>
          <w:tcPr>
            <w:tcW w:w="60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7A4E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Loop control inside for/while/until.</w:t>
            </w:r>
          </w:p>
        </w:tc>
      </w:tr>
    </w:tbl>
    <w:p w14:paraId="70783570">
      <w:pPr>
        <w:spacing w:before="380" w:after="140" w:line="288" w:lineRule="auto"/>
        <w:ind w:left="0"/>
        <w:jc w:val="left"/>
        <w:outlineLvl w:val="0"/>
      </w:pPr>
      <w:bookmarkStart w:id="28" w:name="heading_28"/>
      <w:r>
        <w:rPr>
          <w:rFonts w:ascii="Arial" w:hAnsi="Arial" w:eastAsia="等线" w:cs="Arial"/>
          <w:color w:val="3370FF"/>
          <w:sz w:val="36"/>
        </w:rPr>
        <w:t xml:space="preserve">19. </w:t>
      </w:r>
      <w:r>
        <w:rPr>
          <w:rFonts w:ascii="Arial" w:hAnsi="Arial" w:eastAsia="等线" w:cs="Arial"/>
          <w:b/>
          <w:sz w:val="36"/>
        </w:rPr>
        <w:t>Environment and Terminal Control</w:t>
      </w:r>
      <w:bookmarkEnd w:id="2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25"/>
        <w:gridCol w:w="3915"/>
        <w:gridCol w:w="2955"/>
      </w:tblGrid>
      <w:tr w14:paraId="1105960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7120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Command</w:t>
            </w:r>
          </w:p>
        </w:tc>
        <w:tc>
          <w:tcPr>
            <w:tcW w:w="3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4CE7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Purpose</w:t>
            </w:r>
          </w:p>
        </w:tc>
        <w:tc>
          <w:tcPr>
            <w:tcW w:w="29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11C4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Example</w:t>
            </w:r>
          </w:p>
        </w:tc>
      </w:tr>
      <w:tr w14:paraId="6DB50FA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A40D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env</w:t>
            </w:r>
          </w:p>
        </w:tc>
        <w:tc>
          <w:tcPr>
            <w:tcW w:w="3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4DC6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Run a command with a modified environment, or print all variables with no arguments.</w:t>
            </w:r>
          </w:p>
        </w:tc>
        <w:tc>
          <w:tcPr>
            <w:tcW w:w="29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79F1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env -i PATH=/bin bash</w:t>
            </w:r>
          </w:p>
        </w:tc>
      </w:tr>
      <w:tr w14:paraId="3BD2C32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4220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printenv</w:t>
            </w:r>
          </w:p>
        </w:tc>
        <w:tc>
          <w:tcPr>
            <w:tcW w:w="3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41EC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Print the value of one or all environment variables.</w:t>
            </w:r>
          </w:p>
        </w:tc>
        <w:tc>
          <w:tcPr>
            <w:tcW w:w="29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C040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printenv HOME SHELL</w:t>
            </w:r>
          </w:p>
        </w:tc>
      </w:tr>
      <w:tr w14:paraId="657D92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116B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export</w:t>
            </w:r>
          </w:p>
        </w:tc>
        <w:tc>
          <w:tcPr>
            <w:tcW w:w="3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F075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Export variables to child processes; -p lists exports.</w:t>
            </w:r>
          </w:p>
        </w:tc>
        <w:tc>
          <w:tcPr>
            <w:tcW w:w="29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6E0D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export EDITOR=vim</w:t>
            </w:r>
          </w:p>
        </w:tc>
      </w:tr>
      <w:tr w14:paraId="407466C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70AE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</w:t>
            </w:r>
          </w:p>
        </w:tc>
        <w:tc>
          <w:tcPr>
            <w:tcW w:w="3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EA68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With no arguments, list every shell variable and function.</w:t>
            </w:r>
          </w:p>
        </w:tc>
        <w:tc>
          <w:tcPr>
            <w:tcW w:w="29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3F34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set | grep -i path</w:t>
            </w:r>
          </w:p>
        </w:tc>
      </w:tr>
      <w:tr w14:paraId="46F027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ABFD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tty</w:t>
            </w:r>
          </w:p>
        </w:tc>
        <w:tc>
          <w:tcPr>
            <w:tcW w:w="3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3990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Print the device path of the current terminal.</w:t>
            </w:r>
          </w:p>
        </w:tc>
        <w:tc>
          <w:tcPr>
            <w:tcW w:w="29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D70B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tty</w:t>
            </w:r>
          </w:p>
        </w:tc>
      </w:tr>
      <w:tr w14:paraId="0923E3A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21ED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stty</w:t>
            </w:r>
          </w:p>
        </w:tc>
        <w:tc>
          <w:tcPr>
            <w:tcW w:w="3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C45B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Change terminal line settings; -a prints all current settings.</w:t>
            </w:r>
          </w:p>
        </w:tc>
        <w:tc>
          <w:tcPr>
            <w:tcW w:w="29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397A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stty -a</w:t>
            </w:r>
          </w:p>
        </w:tc>
      </w:tr>
      <w:tr w14:paraId="194B907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1E89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tput</w:t>
            </w:r>
          </w:p>
        </w:tc>
        <w:tc>
          <w:tcPr>
            <w:tcW w:w="3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E289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Query terminal capabilities: colors, cursor movement and text attributes.</w:t>
            </w:r>
          </w:p>
        </w:tc>
        <w:tc>
          <w:tcPr>
            <w:tcW w:w="29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980B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tput cols; tput setaf 2</w:t>
            </w:r>
          </w:p>
        </w:tc>
      </w:tr>
      <w:tr w14:paraId="6AC0BC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1F5E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clear</w:t>
            </w:r>
          </w:p>
        </w:tc>
        <w:tc>
          <w:tcPr>
            <w:tcW w:w="3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7C5A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Clear the terminal screen (same as Ctrl+L).</w:t>
            </w:r>
          </w:p>
        </w:tc>
        <w:tc>
          <w:tcPr>
            <w:tcW w:w="29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0A5C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clear</w:t>
            </w:r>
          </w:p>
        </w:tc>
      </w:tr>
      <w:tr w14:paraId="0B88F85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4900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reset</w:t>
            </w:r>
          </w:p>
        </w:tc>
        <w:tc>
          <w:tcPr>
            <w:tcW w:w="3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35EA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Reinitialize the terminal after binary output garbles it.</w:t>
            </w:r>
          </w:p>
        </w:tc>
        <w:tc>
          <w:tcPr>
            <w:tcW w:w="29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B7FE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reset</w:t>
            </w:r>
          </w:p>
        </w:tc>
      </w:tr>
      <w:tr w14:paraId="6F1C8C4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2739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script</w:t>
            </w:r>
          </w:p>
        </w:tc>
        <w:tc>
          <w:tcPr>
            <w:tcW w:w="3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76AA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Record an entire terminal session to a typescript file.</w:t>
            </w:r>
          </w:p>
        </w:tc>
        <w:tc>
          <w:tcPr>
            <w:tcW w:w="29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C53F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script session.log</w:t>
            </w:r>
          </w:p>
        </w:tc>
      </w:tr>
      <w:tr w14:paraId="4E7549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5E2B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tmux</w:t>
            </w:r>
            <w:r>
              <w:rPr>
                <w:rFonts w:ascii="Arial" w:hAnsi="Arial" w:eastAsia="等线" w:cs="Arial"/>
                <w:sz w:val="22"/>
              </w:rPr>
              <w:t xml:space="preserve"> [pkg]</w:t>
            </w:r>
          </w:p>
        </w:tc>
        <w:tc>
          <w:tcPr>
            <w:tcW w:w="3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306C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Terminal multiplexer: persistent sessions, split panes and windows; new, attach, detach (Ctrl+B then D), ls.</w:t>
            </w:r>
          </w:p>
        </w:tc>
        <w:tc>
          <w:tcPr>
            <w:tcW w:w="29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52A1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tmux new -s work</w:t>
            </w:r>
          </w:p>
        </w:tc>
      </w:tr>
      <w:tr w14:paraId="15AA055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46BF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screen</w:t>
            </w:r>
            <w:r>
              <w:rPr>
                <w:rFonts w:ascii="Arial" w:hAnsi="Arial" w:eastAsia="等线" w:cs="Arial"/>
                <w:sz w:val="22"/>
              </w:rPr>
              <w:t xml:space="preserve"> [pkg]</w:t>
            </w:r>
          </w:p>
        </w:tc>
        <w:tc>
          <w:tcPr>
            <w:tcW w:w="3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1CB8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Older terminal multiplexer with detach/resume capability.</w:t>
            </w:r>
          </w:p>
        </w:tc>
        <w:tc>
          <w:tcPr>
            <w:tcW w:w="29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4DAF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screen -S work</w:t>
            </w:r>
          </w:p>
        </w:tc>
      </w:tr>
      <w:tr w14:paraId="789760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A15C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wall</w:t>
            </w:r>
          </w:p>
        </w:tc>
        <w:tc>
          <w:tcPr>
            <w:tcW w:w="3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F2BE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Broadcast a message to every logged-in user's terminal [root].</w:t>
            </w:r>
          </w:p>
        </w:tc>
        <w:tc>
          <w:tcPr>
            <w:tcW w:w="29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D4CF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wall "reboot in 10 minutes"</w:t>
            </w:r>
          </w:p>
        </w:tc>
      </w:tr>
      <w:tr w14:paraId="416FCD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ABF4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write</w:t>
            </w:r>
          </w:p>
        </w:tc>
        <w:tc>
          <w:tcPr>
            <w:tcW w:w="3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AADD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Send a one-to-one message to another logged-in user's terminal.</w:t>
            </w:r>
          </w:p>
        </w:tc>
        <w:tc>
          <w:tcPr>
            <w:tcW w:w="29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96D4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write alice pts/0</w:t>
            </w:r>
          </w:p>
        </w:tc>
      </w:tr>
      <w:tr w14:paraId="6193E2D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10C9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mesg</w:t>
            </w:r>
          </w:p>
        </w:tc>
        <w:tc>
          <w:tcPr>
            <w:tcW w:w="3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BF33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Control whether others can write to your terminal.</w:t>
            </w:r>
          </w:p>
        </w:tc>
        <w:tc>
          <w:tcPr>
            <w:tcW w:w="29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1429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mesg n</w:t>
            </w:r>
          </w:p>
        </w:tc>
      </w:tr>
    </w:tbl>
    <w:p w14:paraId="75E5B880">
      <w:pPr>
        <w:spacing w:before="380" w:after="140" w:line="288" w:lineRule="auto"/>
        <w:ind w:left="0"/>
        <w:jc w:val="left"/>
        <w:outlineLvl w:val="0"/>
      </w:pPr>
      <w:bookmarkStart w:id="29" w:name="heading_29"/>
      <w:r>
        <w:rPr>
          <w:rFonts w:ascii="Arial" w:hAnsi="Arial" w:eastAsia="等线" w:cs="Arial"/>
          <w:color w:val="3370FF"/>
          <w:sz w:val="36"/>
        </w:rPr>
        <w:t xml:space="preserve">20. </w:t>
      </w:r>
      <w:r>
        <w:rPr>
          <w:rFonts w:ascii="Arial" w:hAnsi="Arial" w:eastAsia="等线" w:cs="Arial"/>
          <w:b/>
          <w:sz w:val="36"/>
        </w:rPr>
        <w:t>Printing</w:t>
      </w:r>
      <w:bookmarkEnd w:id="2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15"/>
        <w:gridCol w:w="3915"/>
        <w:gridCol w:w="2550"/>
      </w:tblGrid>
      <w:tr w14:paraId="79E372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D6CF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Command</w:t>
            </w:r>
          </w:p>
        </w:tc>
        <w:tc>
          <w:tcPr>
            <w:tcW w:w="3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7A1F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Purpose</w:t>
            </w:r>
          </w:p>
        </w:tc>
        <w:tc>
          <w:tcPr>
            <w:tcW w:w="2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C1FC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Example</w:t>
            </w:r>
          </w:p>
        </w:tc>
      </w:tr>
      <w:tr w14:paraId="2CD9F91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C383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lp</w:t>
            </w:r>
            <w:r>
              <w:rPr>
                <w:rFonts w:ascii="Arial" w:hAnsi="Arial" w:eastAsia="等线" w:cs="Arial"/>
                <w:sz w:val="22"/>
              </w:rPr>
              <w:t xml:space="preserve"> / </w:t>
            </w:r>
            <w:r>
              <w:rPr>
                <w:rFonts w:ascii="Arial" w:hAnsi="Arial" w:eastAsia="等线" w:cs="Arial"/>
                <w:b/>
                <w:sz w:val="22"/>
              </w:rPr>
              <w:t>lpr</w:t>
            </w:r>
          </w:p>
        </w:tc>
        <w:tc>
          <w:tcPr>
            <w:tcW w:w="3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129A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Submit a file to a print queue; -d/-P selects the printer, -n sets copies.</w:t>
            </w:r>
          </w:p>
        </w:tc>
        <w:tc>
          <w:tcPr>
            <w:tcW w:w="2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AFA2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lp -d office doc.pdf</w:t>
            </w:r>
          </w:p>
        </w:tc>
      </w:tr>
      <w:tr w14:paraId="1EFFBB5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DE45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lpq</w:t>
            </w:r>
            <w:r>
              <w:rPr>
                <w:rFonts w:ascii="Arial" w:hAnsi="Arial" w:eastAsia="等线" w:cs="Arial"/>
                <w:sz w:val="22"/>
              </w:rPr>
              <w:t xml:space="preserve"> / </w:t>
            </w:r>
            <w:r>
              <w:rPr>
                <w:rFonts w:ascii="Arial" w:hAnsi="Arial" w:eastAsia="等线" w:cs="Arial"/>
                <w:b/>
                <w:sz w:val="22"/>
              </w:rPr>
              <w:t>lpstat</w:t>
            </w:r>
          </w:p>
        </w:tc>
        <w:tc>
          <w:tcPr>
            <w:tcW w:w="3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8094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Show queued jobs, or printer/daemon status (-p printers, -o jobs, -t everything).</w:t>
            </w:r>
          </w:p>
        </w:tc>
        <w:tc>
          <w:tcPr>
            <w:tcW w:w="2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8504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lpstat -t</w:t>
            </w:r>
          </w:p>
        </w:tc>
      </w:tr>
      <w:tr w14:paraId="38D9825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3F3F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lprm</w:t>
            </w:r>
            <w:r>
              <w:rPr>
                <w:rFonts w:ascii="Arial" w:hAnsi="Arial" w:eastAsia="等线" w:cs="Arial"/>
                <w:sz w:val="22"/>
              </w:rPr>
              <w:t xml:space="preserve"> / </w:t>
            </w:r>
            <w:r>
              <w:rPr>
                <w:rFonts w:ascii="Arial" w:hAnsi="Arial" w:eastAsia="等线" w:cs="Arial"/>
                <w:b/>
                <w:sz w:val="22"/>
              </w:rPr>
              <w:t>cancel</w:t>
            </w:r>
          </w:p>
        </w:tc>
        <w:tc>
          <w:tcPr>
            <w:tcW w:w="3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E95D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Remove a queued print job by ID.</w:t>
            </w:r>
          </w:p>
        </w:tc>
        <w:tc>
          <w:tcPr>
            <w:tcW w:w="2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FFF7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cancel 12</w:t>
            </w:r>
          </w:p>
        </w:tc>
      </w:tr>
      <w:tr w14:paraId="13D80E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B9B2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lpadmin</w:t>
            </w:r>
          </w:p>
        </w:tc>
        <w:tc>
          <w:tcPr>
            <w:tcW w:w="3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28A5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Add, remove or configure CUPS printers and the default printer.</w:t>
            </w:r>
          </w:p>
        </w:tc>
        <w:tc>
          <w:tcPr>
            <w:tcW w:w="2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6E4A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lpadmin -d office</w:t>
            </w:r>
          </w:p>
        </w:tc>
      </w:tr>
    </w:tbl>
    <w:p w14:paraId="4AC43414">
      <w:pPr>
        <w:spacing w:before="380" w:after="140" w:line="288" w:lineRule="auto"/>
        <w:ind w:left="0"/>
        <w:jc w:val="left"/>
        <w:outlineLvl w:val="0"/>
      </w:pPr>
      <w:bookmarkStart w:id="30" w:name="heading_30"/>
      <w:r>
        <w:rPr>
          <w:rFonts w:ascii="Arial" w:hAnsi="Arial" w:eastAsia="等线" w:cs="Arial"/>
          <w:color w:val="3370FF"/>
          <w:sz w:val="36"/>
        </w:rPr>
        <w:t xml:space="preserve">21. </w:t>
      </w:r>
      <w:r>
        <w:rPr>
          <w:rFonts w:ascii="Arial" w:hAnsi="Arial" w:eastAsia="等线" w:cs="Arial"/>
          <w:b/>
          <w:sz w:val="36"/>
        </w:rPr>
        <w:t>Power and Session Control</w:t>
      </w:r>
      <w:bookmarkEnd w:id="3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55"/>
        <w:gridCol w:w="2805"/>
        <w:gridCol w:w="2820"/>
      </w:tblGrid>
      <w:tr w14:paraId="629A6C9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CB81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Command</w:t>
            </w:r>
          </w:p>
        </w:tc>
        <w:tc>
          <w:tcPr>
            <w:tcW w:w="2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09AD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Purpose</w:t>
            </w:r>
          </w:p>
        </w:tc>
        <w:tc>
          <w:tcPr>
            <w:tcW w:w="28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96B9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Example</w:t>
            </w:r>
          </w:p>
        </w:tc>
      </w:tr>
      <w:tr w14:paraId="009751E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A635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shutdown</w:t>
            </w:r>
            <w:r>
              <w:rPr>
                <w:rFonts w:ascii="Arial" w:hAnsi="Arial" w:eastAsia="等线" w:cs="Arial"/>
                <w:sz w:val="22"/>
              </w:rPr>
              <w:t xml:space="preserve"> [root]</w:t>
            </w:r>
          </w:p>
        </w:tc>
        <w:tc>
          <w:tcPr>
            <w:tcW w:w="2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D0A9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Schedule a power-off or reboot with a warning to users; -r reboots, -h halts, now acts immediately, a time argument schedules it, -c cancels.</w:t>
            </w:r>
          </w:p>
        </w:tc>
        <w:tc>
          <w:tcPr>
            <w:tcW w:w="28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414E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sudo shutdown -r +10 "maintenance"</w:t>
            </w:r>
          </w:p>
        </w:tc>
      </w:tr>
      <w:tr w14:paraId="778849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087E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reboot</w:t>
            </w:r>
            <w:r>
              <w:rPr>
                <w:rFonts w:ascii="Arial" w:hAnsi="Arial" w:eastAsia="等线" w:cs="Arial"/>
                <w:sz w:val="22"/>
              </w:rPr>
              <w:t xml:space="preserve"> / </w:t>
            </w:r>
            <w:r>
              <w:rPr>
                <w:rFonts w:ascii="Arial" w:hAnsi="Arial" w:eastAsia="等线" w:cs="Arial"/>
                <w:b/>
                <w:sz w:val="22"/>
              </w:rPr>
              <w:t>poweroff</w:t>
            </w:r>
            <w:r>
              <w:rPr>
                <w:rFonts w:ascii="Arial" w:hAnsi="Arial" w:eastAsia="等线" w:cs="Arial"/>
                <w:sz w:val="22"/>
              </w:rPr>
              <w:t xml:space="preserve"> / </w:t>
            </w:r>
            <w:r>
              <w:rPr>
                <w:rFonts w:ascii="Arial" w:hAnsi="Arial" w:eastAsia="等线" w:cs="Arial"/>
                <w:b/>
                <w:sz w:val="22"/>
              </w:rPr>
              <w:t>halt</w:t>
            </w:r>
          </w:p>
        </w:tc>
        <w:tc>
          <w:tcPr>
            <w:tcW w:w="2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5AE9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Immediate reboot, power-off or halt.</w:t>
            </w:r>
          </w:p>
        </w:tc>
        <w:tc>
          <w:tcPr>
            <w:tcW w:w="28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D308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sudo reboot</w:t>
            </w:r>
          </w:p>
        </w:tc>
      </w:tr>
      <w:tr w14:paraId="04AC9B5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00CB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systemctl suspend / hibernate</w:t>
            </w:r>
          </w:p>
        </w:tc>
        <w:tc>
          <w:tcPr>
            <w:tcW w:w="2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4F08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Suspend to RAM or hibernate to disk.</w:t>
            </w:r>
          </w:p>
        </w:tc>
        <w:tc>
          <w:tcPr>
            <w:tcW w:w="28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EFE1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systemctl suspend</w:t>
            </w:r>
          </w:p>
        </w:tc>
      </w:tr>
      <w:tr w14:paraId="2D24FF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8CAC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init</w:t>
            </w:r>
            <w:r>
              <w:rPr>
                <w:rFonts w:ascii="Arial" w:hAnsi="Arial" w:eastAsia="等线" w:cs="Arial"/>
                <w:sz w:val="22"/>
              </w:rPr>
              <w:t xml:space="preserve"> / </w:t>
            </w:r>
            <w:r>
              <w:rPr>
                <w:rFonts w:ascii="Arial" w:hAnsi="Arial" w:eastAsia="等线" w:cs="Arial"/>
                <w:b/>
                <w:sz w:val="22"/>
              </w:rPr>
              <w:t>telinit</w:t>
            </w:r>
          </w:p>
        </w:tc>
        <w:tc>
          <w:tcPr>
            <w:tcW w:w="2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DC43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Legacy runlevel/target switching; on systemd, telinit 3 changes the current target.</w:t>
            </w:r>
          </w:p>
        </w:tc>
        <w:tc>
          <w:tcPr>
            <w:tcW w:w="28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5478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sudo telinit 3</w:t>
            </w:r>
          </w:p>
        </w:tc>
      </w:tr>
      <w:tr w14:paraId="6A9F997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F644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loginctl</w:t>
            </w:r>
          </w:p>
        </w:tc>
        <w:tc>
          <w:tcPr>
            <w:tcW w:w="2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821A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Inspect and control user sessions and seats; list-sessions, terminate-user, lock-session.</w:t>
            </w:r>
          </w:p>
        </w:tc>
        <w:tc>
          <w:tcPr>
            <w:tcW w:w="28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F34C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loginctl list-sessions</w:t>
            </w:r>
          </w:p>
        </w:tc>
      </w:tr>
      <w:tr w14:paraId="377863B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0C01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exit</w:t>
            </w:r>
            <w:r>
              <w:rPr>
                <w:rFonts w:ascii="Arial" w:hAnsi="Arial" w:eastAsia="等线" w:cs="Arial"/>
                <w:sz w:val="22"/>
              </w:rPr>
              <w:t xml:space="preserve"> / </w:t>
            </w:r>
            <w:r>
              <w:rPr>
                <w:rFonts w:ascii="Arial" w:hAnsi="Arial" w:eastAsia="等线" w:cs="Arial"/>
                <w:b/>
                <w:sz w:val="22"/>
              </w:rPr>
              <w:t>logout</w:t>
            </w:r>
          </w:p>
        </w:tc>
        <w:tc>
          <w:tcPr>
            <w:tcW w:w="2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B948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End the current shell or login session.</w:t>
            </w:r>
          </w:p>
        </w:tc>
        <w:tc>
          <w:tcPr>
            <w:tcW w:w="28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02A2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exit</w:t>
            </w:r>
          </w:p>
        </w:tc>
      </w:tr>
    </w:tbl>
    <w:p w14:paraId="4DE95902">
      <w:pPr>
        <w:spacing w:before="380" w:after="140" w:line="288" w:lineRule="auto"/>
        <w:ind w:left="0"/>
        <w:jc w:val="left"/>
        <w:outlineLvl w:val="0"/>
      </w:pPr>
      <w:bookmarkStart w:id="31" w:name="heading_31"/>
      <w:r>
        <w:rPr>
          <w:rFonts w:ascii="Arial" w:hAnsi="Arial" w:eastAsia="等线" w:cs="Arial"/>
          <w:color w:val="3370FF"/>
          <w:sz w:val="36"/>
        </w:rPr>
        <w:t xml:space="preserve">22. </w:t>
      </w:r>
      <w:r>
        <w:rPr>
          <w:rFonts w:ascii="Arial" w:hAnsi="Arial" w:eastAsia="等线" w:cs="Arial"/>
          <w:b/>
          <w:sz w:val="36"/>
        </w:rPr>
        <w:t>Checksums, Encoding, Math and Miscellaneous Utilities</w:t>
      </w:r>
      <w:bookmarkEnd w:id="3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95"/>
        <w:gridCol w:w="3495"/>
        <w:gridCol w:w="2775"/>
      </w:tblGrid>
      <w:tr w14:paraId="60D090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EB79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Command</w:t>
            </w:r>
          </w:p>
        </w:tc>
        <w:tc>
          <w:tcPr>
            <w:tcW w:w="34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D730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Purpose</w:t>
            </w:r>
          </w:p>
        </w:tc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E912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Example</w:t>
            </w:r>
          </w:p>
        </w:tc>
      </w:tr>
      <w:tr w14:paraId="43E8E4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6071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md5sum</w:t>
            </w:r>
            <w:r>
              <w:rPr>
                <w:rFonts w:ascii="Arial" w:hAnsi="Arial" w:eastAsia="等线" w:cs="Arial"/>
                <w:sz w:val="22"/>
              </w:rPr>
              <w:t xml:space="preserve"> / </w:t>
            </w:r>
            <w:r>
              <w:rPr>
                <w:rFonts w:ascii="Arial" w:hAnsi="Arial" w:eastAsia="等线" w:cs="Arial"/>
                <w:b/>
                <w:sz w:val="22"/>
              </w:rPr>
              <w:t>sha1sum</w:t>
            </w:r>
            <w:r>
              <w:rPr>
                <w:rFonts w:ascii="Arial" w:hAnsi="Arial" w:eastAsia="等线" w:cs="Arial"/>
                <w:sz w:val="22"/>
              </w:rPr>
              <w:t xml:space="preserve"> / </w:t>
            </w:r>
            <w:r>
              <w:rPr>
                <w:rFonts w:ascii="Arial" w:hAnsi="Arial" w:eastAsia="等线" w:cs="Arial"/>
                <w:b/>
                <w:sz w:val="22"/>
              </w:rPr>
              <w:t>sha256sum</w:t>
            </w:r>
            <w:r>
              <w:rPr>
                <w:rFonts w:ascii="Arial" w:hAnsi="Arial" w:eastAsia="等线" w:cs="Arial"/>
                <w:sz w:val="22"/>
              </w:rPr>
              <w:t xml:space="preserve"> / </w:t>
            </w:r>
            <w:r>
              <w:rPr>
                <w:rFonts w:ascii="Arial" w:hAnsi="Arial" w:eastAsia="等线" w:cs="Arial"/>
                <w:b/>
                <w:sz w:val="22"/>
              </w:rPr>
              <w:t>sha512sum</w:t>
            </w:r>
          </w:p>
        </w:tc>
        <w:tc>
          <w:tcPr>
            <w:tcW w:w="34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0D7F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Compute or verify (-c) cryptographic checksums of files.</w:t>
            </w:r>
          </w:p>
        </w:tc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26E5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sha256sum -c SHA256SUMS</w:t>
            </w:r>
          </w:p>
        </w:tc>
      </w:tr>
      <w:tr w14:paraId="2BCD78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DA09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base64</w:t>
            </w:r>
          </w:p>
        </w:tc>
        <w:tc>
          <w:tcPr>
            <w:tcW w:w="34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DAA1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Encode to or decode (-d) Base64.</w:t>
            </w:r>
          </w:p>
        </w:tc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7E7F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base64 file; base64 -d out</w:t>
            </w:r>
          </w:p>
        </w:tc>
      </w:tr>
      <w:tr w14:paraId="6EAE22B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47E3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bc</w:t>
            </w:r>
          </w:p>
        </w:tc>
        <w:tc>
          <w:tcPr>
            <w:tcW w:w="34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3351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Arbitrary-precision calculator language; -l loads the math library.</w:t>
            </w:r>
          </w:p>
        </w:tc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E62E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echo 'scale=4; 22/7' | bc -l</w:t>
            </w:r>
          </w:p>
        </w:tc>
      </w:tr>
      <w:tr w14:paraId="3A6ECF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DB4B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dc</w:t>
            </w:r>
          </w:p>
        </w:tc>
        <w:tc>
          <w:tcPr>
            <w:tcW w:w="34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60AC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Reverse-Polish-notation stack calculator.</w:t>
            </w:r>
          </w:p>
        </w:tc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01A5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echo '5 3 + p' | dc</w:t>
            </w:r>
          </w:p>
        </w:tc>
      </w:tr>
      <w:tr w14:paraId="2145C53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26F6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factor</w:t>
            </w:r>
          </w:p>
        </w:tc>
        <w:tc>
          <w:tcPr>
            <w:tcW w:w="34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7836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Print the prime factors of numbers.</w:t>
            </w:r>
          </w:p>
        </w:tc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48AC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factor 360</w:t>
            </w:r>
          </w:p>
        </w:tc>
      </w:tr>
      <w:tr w14:paraId="09B7394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E413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units</w:t>
            </w:r>
            <w:r>
              <w:rPr>
                <w:rFonts w:ascii="Arial" w:hAnsi="Arial" w:eastAsia="等线" w:cs="Arial"/>
                <w:sz w:val="22"/>
              </w:rPr>
              <w:t xml:space="preserve"> [pkg]</w:t>
            </w:r>
          </w:p>
        </w:tc>
        <w:tc>
          <w:tcPr>
            <w:tcW w:w="34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C346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Convert between measurement units.</w:t>
            </w:r>
          </w:p>
        </w:tc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5E81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units '10 km' 'miles'</w:t>
            </w:r>
          </w:p>
        </w:tc>
      </w:tr>
      <w:tr w14:paraId="72CD20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A524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seq</w:t>
            </w:r>
          </w:p>
        </w:tc>
        <w:tc>
          <w:tcPr>
            <w:tcW w:w="34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156E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Print a number sequence; supports start, step and end plus formatting.</w:t>
            </w:r>
          </w:p>
        </w:tc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FCCE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seq -w 1 10</w:t>
            </w:r>
          </w:p>
        </w:tc>
      </w:tr>
      <w:tr w14:paraId="32B722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8449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shuf</w:t>
            </w:r>
          </w:p>
        </w:tc>
        <w:tc>
          <w:tcPr>
            <w:tcW w:w="34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499F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Randomly permute input lines or generate random picks; -n limits count, -i generates a range.</w:t>
            </w:r>
          </w:p>
        </w:tc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790D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shuf -i 1-49 -n 6</w:t>
            </w:r>
          </w:p>
        </w:tc>
      </w:tr>
      <w:tr w14:paraId="044C878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83F0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yes</w:t>
            </w:r>
          </w:p>
        </w:tc>
        <w:tc>
          <w:tcPr>
            <w:tcW w:w="34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E594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Repeatedly print a string (default y) to auto-answer interactive prompts.</w:t>
            </w:r>
          </w:p>
        </w:tc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52BC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yes | ./installer</w:t>
            </w:r>
          </w:p>
        </w:tc>
      </w:tr>
      <w:tr w14:paraId="08BA9BB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A189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uuidgen</w:t>
            </w:r>
          </w:p>
        </w:tc>
        <w:tc>
          <w:tcPr>
            <w:tcW w:w="34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B48E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Generate a random UUID.</w:t>
            </w:r>
          </w:p>
        </w:tc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ABB7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uuidgen</w:t>
            </w:r>
          </w:p>
        </w:tc>
      </w:tr>
      <w:tr w14:paraId="73E27D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CD0F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numfmt</w:t>
            </w:r>
          </w:p>
        </w:tc>
        <w:tc>
          <w:tcPr>
            <w:tcW w:w="34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448D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Convert numbers between raw and human-readable magnitudes.</w:t>
            </w:r>
          </w:p>
        </w:tc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D4F2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numfmt --to=iec 1048576</w:t>
            </w:r>
          </w:p>
        </w:tc>
      </w:tr>
      <w:tr w14:paraId="44FB7F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848B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openssl</w:t>
            </w:r>
          </w:p>
        </w:tc>
        <w:tc>
          <w:tcPr>
            <w:tcW w:w="34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703B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Swiss-army cryptography toolkit: certificates, hashes, ciphers, TLS clients.</w:t>
            </w:r>
          </w:p>
        </w:tc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2ADC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openssl x509 -in cert.pem -text</w:t>
            </w:r>
          </w:p>
        </w:tc>
      </w:tr>
      <w:tr w14:paraId="70FCFC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823B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getconf</w:t>
            </w:r>
          </w:p>
        </w:tc>
        <w:tc>
          <w:tcPr>
            <w:tcW w:w="34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0549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Query system configuration limits (path length, page size, and similar).</w:t>
            </w:r>
          </w:p>
        </w:tc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1024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getconf LONG_BIT</w:t>
            </w:r>
          </w:p>
        </w:tc>
      </w:tr>
      <w:tr w14:paraId="2BA00D0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7CC4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ldd</w:t>
            </w:r>
          </w:p>
        </w:tc>
        <w:tc>
          <w:tcPr>
            <w:tcW w:w="34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CF66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List the shared libraries a binary depends on.</w:t>
            </w:r>
          </w:p>
        </w:tc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DEBC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ldd /bin/ls</w:t>
            </w:r>
          </w:p>
        </w:tc>
      </w:tr>
      <w:tr w14:paraId="7ED7D4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384C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ldconfig</w:t>
            </w:r>
            <w:r>
              <w:rPr>
                <w:rFonts w:ascii="Arial" w:hAnsi="Arial" w:eastAsia="等线" w:cs="Arial"/>
                <w:sz w:val="22"/>
              </w:rPr>
              <w:t xml:space="preserve"> / </w:t>
            </w:r>
            <w:r>
              <w:rPr>
                <w:rFonts w:ascii="Arial" w:hAnsi="Arial" w:eastAsia="等线" w:cs="Arial"/>
                <w:b/>
                <w:sz w:val="22"/>
              </w:rPr>
              <w:t>ldd</w:t>
            </w:r>
          </w:p>
        </w:tc>
        <w:tc>
          <w:tcPr>
            <w:tcW w:w="34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8E2B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Update or query the dynamic linker cache; -p prints known libraries.</w:t>
            </w:r>
          </w:p>
        </w:tc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34FD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sudo ldconfig</w:t>
            </w:r>
          </w:p>
        </w:tc>
      </w:tr>
      <w:tr w14:paraId="00B9BD6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C5E8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git</w:t>
            </w:r>
            <w:r>
              <w:rPr>
                <w:rFonts w:ascii="Arial" w:hAnsi="Arial" w:eastAsia="等线" w:cs="Arial"/>
                <w:sz w:val="22"/>
              </w:rPr>
              <w:t xml:space="preserve"> [pkg]</w:t>
            </w:r>
          </w:p>
        </w:tc>
        <w:tc>
          <w:tcPr>
            <w:tcW w:w="34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0413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Distributed version control: clone, add, commit, push, pull, status, log, diff, branch, merge, rebase.</w:t>
            </w:r>
          </w:p>
        </w:tc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D112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git status</w:t>
            </w:r>
          </w:p>
        </w:tc>
      </w:tr>
      <w:tr w14:paraId="6C7DC0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3540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make</w:t>
            </w:r>
            <w:r>
              <w:rPr>
                <w:rFonts w:ascii="Arial" w:hAnsi="Arial" w:eastAsia="等线" w:cs="Arial"/>
                <w:sz w:val="22"/>
              </w:rPr>
              <w:t xml:space="preserve"> / </w:t>
            </w:r>
            <w:r>
              <w:rPr>
                <w:rFonts w:ascii="Arial" w:hAnsi="Arial" w:eastAsia="等线" w:cs="Arial"/>
                <w:b/>
                <w:sz w:val="22"/>
              </w:rPr>
              <w:t>gcc</w:t>
            </w:r>
            <w:r>
              <w:rPr>
                <w:rFonts w:ascii="Arial" w:hAnsi="Arial" w:eastAsia="等线" w:cs="Arial"/>
                <w:sz w:val="22"/>
              </w:rPr>
              <w:t xml:space="preserve"> / </w:t>
            </w:r>
            <w:r>
              <w:rPr>
                <w:rFonts w:ascii="Arial" w:hAnsi="Arial" w:eastAsia="等线" w:cs="Arial"/>
                <w:b/>
                <w:sz w:val="22"/>
              </w:rPr>
              <w:t>g++</w:t>
            </w:r>
            <w:r>
              <w:rPr>
                <w:rFonts w:ascii="Arial" w:hAnsi="Arial" w:eastAsia="等线" w:cs="Arial"/>
                <w:sz w:val="22"/>
              </w:rPr>
              <w:t xml:space="preserve"> / </w:t>
            </w:r>
            <w:r>
              <w:rPr>
                <w:rFonts w:ascii="Arial" w:hAnsi="Arial" w:eastAsia="等线" w:cs="Arial"/>
                <w:b/>
                <w:sz w:val="22"/>
              </w:rPr>
              <w:t>gdb</w:t>
            </w:r>
            <w:r>
              <w:rPr>
                <w:rFonts w:ascii="Arial" w:hAnsi="Arial" w:eastAsia="等线" w:cs="Arial"/>
                <w:sz w:val="22"/>
              </w:rPr>
              <w:t xml:space="preserve"> [pkg]</w:t>
            </w:r>
          </w:p>
        </w:tc>
        <w:tc>
          <w:tcPr>
            <w:tcW w:w="34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6D2E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Build automation, C/C++ compilers and the debugger from the standard development toolchain.</w:t>
            </w:r>
          </w:p>
        </w:tc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D4B6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make -j$(nproc)</w:t>
            </w:r>
          </w:p>
        </w:tc>
      </w:tr>
    </w:tbl>
    <w:p w14:paraId="477536A8">
      <w:pPr>
        <w:spacing w:before="380" w:after="140" w:line="288" w:lineRule="auto"/>
        <w:ind w:left="0"/>
        <w:jc w:val="left"/>
        <w:outlineLvl w:val="0"/>
      </w:pPr>
      <w:bookmarkStart w:id="32" w:name="heading_32"/>
      <w:r>
        <w:rPr>
          <w:rFonts w:ascii="Arial" w:hAnsi="Arial" w:eastAsia="等线" w:cs="Arial"/>
          <w:color w:val="3370FF"/>
          <w:sz w:val="36"/>
        </w:rPr>
        <w:t xml:space="preserve">23. </w:t>
      </w:r>
      <w:r>
        <w:rPr>
          <w:rFonts w:ascii="Arial" w:hAnsi="Arial" w:eastAsia="等线" w:cs="Arial"/>
          <w:b/>
          <w:sz w:val="36"/>
        </w:rPr>
        <w:t>Terminal Keyboard Shortcuts</w:t>
      </w:r>
      <w:bookmarkEnd w:id="32"/>
    </w:p>
    <w:p w14:paraId="67338E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Readline (the line-editing library used by Bash) and the terminal driver interpret these control keys before the command runs.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75"/>
        <w:gridCol w:w="6405"/>
      </w:tblGrid>
      <w:tr w14:paraId="36BF127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8DFF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Shortcut</w:t>
            </w:r>
          </w:p>
        </w:tc>
        <w:tc>
          <w:tcPr>
            <w:tcW w:w="6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A55A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Action</w:t>
            </w:r>
          </w:p>
        </w:tc>
      </w:tr>
      <w:tr w14:paraId="3CB05FC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34A2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Ctrl + C</w:t>
            </w:r>
          </w:p>
        </w:tc>
        <w:tc>
          <w:tcPr>
            <w:tcW w:w="6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C8B6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Interrupt (SIGINT) the running foreground command.</w:t>
            </w:r>
          </w:p>
        </w:tc>
      </w:tr>
      <w:tr w14:paraId="66EC4E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4AA9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Ctrl + Z</w:t>
            </w:r>
          </w:p>
        </w:tc>
        <w:tc>
          <w:tcPr>
            <w:tcW w:w="6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E531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Suspend (SIGTSTP) the foreground command; resume with bg or fg.</w:t>
            </w:r>
          </w:p>
        </w:tc>
      </w:tr>
      <w:tr w14:paraId="1938379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A0BC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Ctrl + D</w:t>
            </w:r>
          </w:p>
        </w:tc>
        <w:tc>
          <w:tcPr>
            <w:tcW w:w="6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34DD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Send end-of-file on an empty line, which exits the shell or ends input.</w:t>
            </w:r>
          </w:p>
        </w:tc>
      </w:tr>
      <w:tr w14:paraId="65C9345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6ADA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Ctrl + L</w:t>
            </w:r>
          </w:p>
        </w:tc>
        <w:tc>
          <w:tcPr>
            <w:tcW w:w="6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1888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Clear the screen without deleting the current line.</w:t>
            </w:r>
          </w:p>
        </w:tc>
      </w:tr>
      <w:tr w14:paraId="18D852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0A20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Ctrl + A / E</w:t>
            </w:r>
          </w:p>
        </w:tc>
        <w:tc>
          <w:tcPr>
            <w:tcW w:w="6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44AA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Move the cursor to the beginning / end of the line.</w:t>
            </w:r>
          </w:p>
        </w:tc>
      </w:tr>
      <w:tr w14:paraId="7D1C893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A2D7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Alt + B / F</w:t>
            </w:r>
          </w:p>
        </w:tc>
        <w:tc>
          <w:tcPr>
            <w:tcW w:w="6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CA1A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Move one word backward / forward.</w:t>
            </w:r>
          </w:p>
        </w:tc>
      </w:tr>
      <w:tr w14:paraId="1031EF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C50B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Ctrl + B / F</w:t>
            </w:r>
          </w:p>
        </w:tc>
        <w:tc>
          <w:tcPr>
            <w:tcW w:w="6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F998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Move one character backward / forward.</w:t>
            </w:r>
          </w:p>
        </w:tc>
      </w:tr>
      <w:tr w14:paraId="30B21D7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BF82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Ctrl + U / K</w:t>
            </w:r>
          </w:p>
        </w:tc>
        <w:tc>
          <w:tcPr>
            <w:tcW w:w="6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6A66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Delete from the cursor to the beginning / end of the line.</w:t>
            </w:r>
          </w:p>
        </w:tc>
      </w:tr>
      <w:tr w14:paraId="7281355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E65D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Ctrl + W</w:t>
            </w:r>
          </w:p>
        </w:tc>
        <w:tc>
          <w:tcPr>
            <w:tcW w:w="6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0509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Delete the word before the cursor.</w:t>
            </w:r>
          </w:p>
        </w:tc>
      </w:tr>
      <w:tr w14:paraId="54F453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5298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Ctrl + Y</w:t>
            </w:r>
          </w:p>
        </w:tc>
        <w:tc>
          <w:tcPr>
            <w:tcW w:w="6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EFC3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Yank back (paste) text previously cut with Ctrl+U/K/W.</w:t>
            </w:r>
          </w:p>
        </w:tc>
      </w:tr>
      <w:tr w14:paraId="6682BCF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4504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Alt + .</w:t>
            </w:r>
          </w:p>
        </w:tc>
        <w:tc>
          <w:tcPr>
            <w:tcW w:w="6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D346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Insert the last argument of the previous command.</w:t>
            </w:r>
          </w:p>
        </w:tc>
      </w:tr>
      <w:tr w14:paraId="598C901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B4A9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Ctrl + R</w:t>
            </w:r>
          </w:p>
        </w:tc>
        <w:tc>
          <w:tcPr>
            <w:tcW w:w="6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3DFE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Reverse-incremental search through command history; repeat to go further back.</w:t>
            </w:r>
          </w:p>
        </w:tc>
      </w:tr>
      <w:tr w14:paraId="34B4F09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717D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Ctrl + G</w:t>
            </w:r>
          </w:p>
        </w:tc>
        <w:tc>
          <w:tcPr>
            <w:tcW w:w="6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FE64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Cancel the current history search.</w:t>
            </w:r>
          </w:p>
        </w:tc>
      </w:tr>
      <w:tr w14:paraId="2E8524A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1A76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Ctrl + P / N</w:t>
            </w:r>
          </w:p>
        </w:tc>
        <w:tc>
          <w:tcPr>
            <w:tcW w:w="6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F564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Previous / next command in history (equivalent to the arrow keys).</w:t>
            </w:r>
          </w:p>
        </w:tc>
      </w:tr>
      <w:tr w14:paraId="560EBCB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932F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Ctrl + T / Alt + T</w:t>
            </w:r>
          </w:p>
        </w:tc>
        <w:tc>
          <w:tcPr>
            <w:tcW w:w="6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D73B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Transpose the last two characters / words.</w:t>
            </w:r>
          </w:p>
        </w:tc>
      </w:tr>
      <w:tr w14:paraId="0579BAB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25C9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Ctrl + X then Ctrl + E</w:t>
            </w:r>
          </w:p>
        </w:tc>
        <w:tc>
          <w:tcPr>
            <w:tcW w:w="6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0F99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Open the current command in $EDITOR for multi-line editing.</w:t>
            </w:r>
          </w:p>
        </w:tc>
      </w:tr>
      <w:tr w14:paraId="0817D03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2F9F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Ctrl + S / Q</w:t>
            </w:r>
          </w:p>
        </w:tc>
        <w:tc>
          <w:tcPr>
            <w:tcW w:w="6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0489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Pause / resume terminal output flow control.</w:t>
            </w:r>
          </w:p>
        </w:tc>
      </w:tr>
      <w:tr w14:paraId="4F18A7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424D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Tab / Tab Tab</w:t>
            </w:r>
          </w:p>
        </w:tc>
        <w:tc>
          <w:tcPr>
            <w:tcW w:w="6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B2DA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Complete the current word; press twice to list all possible completions.</w:t>
            </w:r>
          </w:p>
        </w:tc>
      </w:tr>
      <w:tr w14:paraId="236F68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E055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!!</w:t>
            </w:r>
            <w:r>
              <w:rPr>
                <w:rFonts w:ascii="Arial" w:hAnsi="Arial" w:eastAsia="等线" w:cs="Arial"/>
                <w:sz w:val="22"/>
              </w:rPr>
              <w:t xml:space="preserve"> / </w:t>
            </w:r>
            <w:r>
              <w:rPr>
                <w:rFonts w:ascii="Arial" w:hAnsi="Arial" w:eastAsia="等线" w:cs="Arial"/>
                <w:b/>
                <w:sz w:val="22"/>
              </w:rPr>
              <w:t>!$</w:t>
            </w:r>
            <w:r>
              <w:rPr>
                <w:rFonts w:ascii="Arial" w:hAnsi="Arial" w:eastAsia="等线" w:cs="Arial"/>
                <w:sz w:val="22"/>
              </w:rPr>
              <w:t xml:space="preserve"> / </w:t>
            </w:r>
            <w:r>
              <w:rPr>
                <w:rFonts w:ascii="Arial" w:hAnsi="Arial" w:eastAsia="等线" w:cs="Arial"/>
                <w:b/>
                <w:sz w:val="22"/>
              </w:rPr>
              <w:t>!n</w:t>
            </w:r>
          </w:p>
        </w:tc>
        <w:tc>
          <w:tcPr>
            <w:tcW w:w="6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5FB3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History expansion: repeat the last command; its last argument; command number n.</w:t>
            </w:r>
          </w:p>
        </w:tc>
      </w:tr>
      <w:tr w14:paraId="5D6FBBA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C649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^old^new</w:t>
            </w:r>
          </w:p>
        </w:tc>
        <w:tc>
          <w:tcPr>
            <w:tcW w:w="6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0A47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Re-run the previous command with old replaced by new.</w:t>
            </w:r>
          </w:p>
        </w:tc>
      </w:tr>
    </w:tbl>
    <w:p w14:paraId="4700CC28">
      <w:pPr>
        <w:spacing w:before="380" w:after="140" w:line="288" w:lineRule="auto"/>
        <w:ind w:left="0"/>
        <w:jc w:val="left"/>
        <w:outlineLvl w:val="0"/>
      </w:pPr>
      <w:bookmarkStart w:id="33" w:name="heading_33"/>
      <w:r>
        <w:rPr>
          <w:rFonts w:ascii="Arial" w:hAnsi="Arial" w:eastAsia="等线" w:cs="Arial"/>
          <w:color w:val="3370FF"/>
          <w:sz w:val="36"/>
        </w:rPr>
        <w:t xml:space="preserve">24. </w:t>
      </w:r>
      <w:r>
        <w:rPr>
          <w:rFonts w:ascii="Arial" w:hAnsi="Arial" w:eastAsia="等线" w:cs="Arial"/>
          <w:b/>
          <w:sz w:val="36"/>
        </w:rPr>
        <w:t>Common Environment Variables and Shell Parameters</w:t>
      </w:r>
      <w:bookmarkEnd w:id="33"/>
    </w:p>
    <w:p w14:paraId="402C15F5">
      <w:pPr>
        <w:spacing w:before="320" w:after="120" w:line="288" w:lineRule="auto"/>
        <w:ind w:left="0"/>
        <w:jc w:val="left"/>
        <w:outlineLvl w:val="1"/>
      </w:pPr>
      <w:bookmarkStart w:id="34" w:name="heading_34"/>
      <w:r>
        <w:rPr>
          <w:rFonts w:ascii="Arial" w:hAnsi="Arial" w:eastAsia="等线" w:cs="Arial"/>
          <w:color w:val="3370FF"/>
          <w:sz w:val="32"/>
        </w:rPr>
        <w:t xml:space="preserve">24.1 </w:t>
      </w:r>
      <w:r>
        <w:rPr>
          <w:rFonts w:ascii="Arial" w:hAnsi="Arial" w:eastAsia="等线" w:cs="Arial"/>
          <w:b/>
          <w:sz w:val="32"/>
        </w:rPr>
        <w:t>Environment Variables</w:t>
      </w:r>
      <w:bookmarkEnd w:id="3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25"/>
        <w:gridCol w:w="5955"/>
      </w:tblGrid>
      <w:tr w14:paraId="6F0D69B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DDA0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Variable</w:t>
            </w:r>
          </w:p>
        </w:tc>
        <w:tc>
          <w:tcPr>
            <w:tcW w:w="59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0545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Meaning</w:t>
            </w:r>
          </w:p>
        </w:tc>
      </w:tr>
      <w:tr w14:paraId="7EF6A94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4EB0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HOME</w:t>
            </w:r>
          </w:p>
        </w:tc>
        <w:tc>
          <w:tcPr>
            <w:tcW w:w="59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493F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Current user's home directory.</w:t>
            </w:r>
          </w:p>
        </w:tc>
      </w:tr>
      <w:tr w14:paraId="109879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27AF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PATH</w:t>
            </w:r>
          </w:p>
        </w:tc>
        <w:tc>
          <w:tcPr>
            <w:tcW w:w="59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D063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Colon-separated directories searched for executable commands.</w:t>
            </w:r>
          </w:p>
        </w:tc>
      </w:tr>
      <w:tr w14:paraId="4CFFB3C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3F65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USER</w:t>
            </w:r>
            <w:r>
              <w:rPr>
                <w:rFonts w:ascii="Arial" w:hAnsi="Arial" w:eastAsia="等线" w:cs="Arial"/>
                <w:sz w:val="22"/>
              </w:rPr>
              <w:t xml:space="preserve"> / </w:t>
            </w:r>
            <w:r>
              <w:rPr>
                <w:rFonts w:ascii="Arial" w:hAnsi="Arial" w:eastAsia="等线" w:cs="Arial"/>
                <w:b/>
                <w:sz w:val="22"/>
              </w:rPr>
              <w:t>LOGNAME</w:t>
            </w:r>
          </w:p>
        </w:tc>
        <w:tc>
          <w:tcPr>
            <w:tcW w:w="59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8DD3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The current login name.</w:t>
            </w:r>
          </w:p>
        </w:tc>
      </w:tr>
      <w:tr w14:paraId="5EA2BA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71DA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SHELL</w:t>
            </w:r>
          </w:p>
        </w:tc>
        <w:tc>
          <w:tcPr>
            <w:tcW w:w="59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47E2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Absolute path of the login shell.</w:t>
            </w:r>
          </w:p>
        </w:tc>
      </w:tr>
      <w:tr w14:paraId="2AC8629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E16F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TERM</w:t>
            </w:r>
          </w:p>
        </w:tc>
        <w:tc>
          <w:tcPr>
            <w:tcW w:w="59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35C1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Terminal type, which drives capabilities and colors.</w:t>
            </w:r>
          </w:p>
        </w:tc>
      </w:tr>
      <w:tr w14:paraId="1FFF630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632C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PWD</w:t>
            </w:r>
            <w:r>
              <w:rPr>
                <w:rFonts w:ascii="Arial" w:hAnsi="Arial" w:eastAsia="等线" w:cs="Arial"/>
                <w:sz w:val="22"/>
              </w:rPr>
              <w:t xml:space="preserve"> / </w:t>
            </w:r>
            <w:r>
              <w:rPr>
                <w:rFonts w:ascii="Arial" w:hAnsi="Arial" w:eastAsia="等线" w:cs="Arial"/>
                <w:b/>
                <w:sz w:val="22"/>
              </w:rPr>
              <w:t>OLDPWD</w:t>
            </w:r>
          </w:p>
        </w:tc>
        <w:tc>
          <w:tcPr>
            <w:tcW w:w="59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A681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Current and previous working directories.</w:t>
            </w:r>
          </w:p>
        </w:tc>
      </w:tr>
      <w:tr w14:paraId="3631188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CAF5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HOSTNAME</w:t>
            </w:r>
          </w:p>
        </w:tc>
        <w:tc>
          <w:tcPr>
            <w:tcW w:w="59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DE8F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The machine's network hostname.</w:t>
            </w:r>
          </w:p>
        </w:tc>
      </w:tr>
      <w:tr w14:paraId="277144B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7E9C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LANG</w:t>
            </w:r>
            <w:r>
              <w:rPr>
                <w:rFonts w:ascii="Arial" w:hAnsi="Arial" w:eastAsia="等线" w:cs="Arial"/>
                <w:sz w:val="22"/>
              </w:rPr>
              <w:t xml:space="preserve"> / </w:t>
            </w:r>
            <w:r>
              <w:rPr>
                <w:rFonts w:ascii="Arial" w:hAnsi="Arial" w:eastAsia="等线" w:cs="Arial"/>
                <w:b/>
                <w:sz w:val="22"/>
              </w:rPr>
              <w:t>LC_ALL</w:t>
            </w:r>
            <w:r>
              <w:rPr>
                <w:rFonts w:ascii="Arial" w:hAnsi="Arial" w:eastAsia="等线" w:cs="Arial"/>
                <w:sz w:val="22"/>
              </w:rPr>
              <w:t xml:space="preserve"> / </w:t>
            </w:r>
            <w:r>
              <w:rPr>
                <w:rFonts w:ascii="Arial" w:hAnsi="Arial" w:eastAsia="等线" w:cs="Arial"/>
                <w:b/>
                <w:sz w:val="22"/>
              </w:rPr>
              <w:t>LC_*</w:t>
            </w:r>
          </w:p>
        </w:tc>
        <w:tc>
          <w:tcPr>
            <w:tcW w:w="59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104D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Locale: language, character set, collation and formatting.</w:t>
            </w:r>
          </w:p>
        </w:tc>
      </w:tr>
      <w:tr w14:paraId="6C310CE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1637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EDITOR</w:t>
            </w:r>
            <w:r>
              <w:rPr>
                <w:rFonts w:ascii="Arial" w:hAnsi="Arial" w:eastAsia="等线" w:cs="Arial"/>
                <w:sz w:val="22"/>
              </w:rPr>
              <w:t xml:space="preserve"> / </w:t>
            </w:r>
            <w:r>
              <w:rPr>
                <w:rFonts w:ascii="Arial" w:hAnsi="Arial" w:eastAsia="等线" w:cs="Arial"/>
                <w:b/>
                <w:sz w:val="22"/>
              </w:rPr>
              <w:t>VISUAL</w:t>
            </w:r>
          </w:p>
        </w:tc>
        <w:tc>
          <w:tcPr>
            <w:tcW w:w="59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D255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Default editor launched by tools such as crontab, git and sudoedit.</w:t>
            </w:r>
          </w:p>
        </w:tc>
      </w:tr>
      <w:tr w14:paraId="0C9D967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CF88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PAGER</w:t>
            </w:r>
            <w:r>
              <w:rPr>
                <w:rFonts w:ascii="Arial" w:hAnsi="Arial" w:eastAsia="等线" w:cs="Arial"/>
                <w:sz w:val="22"/>
              </w:rPr>
              <w:t xml:space="preserve"> / </w:t>
            </w:r>
            <w:r>
              <w:rPr>
                <w:rFonts w:ascii="Arial" w:hAnsi="Arial" w:eastAsia="等线" w:cs="Arial"/>
                <w:b/>
                <w:sz w:val="22"/>
              </w:rPr>
              <w:t>MANPAGER</w:t>
            </w:r>
          </w:p>
        </w:tc>
        <w:tc>
          <w:tcPr>
            <w:tcW w:w="59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FFC9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Default pager for long output and manual pages.</w:t>
            </w:r>
          </w:p>
        </w:tc>
      </w:tr>
      <w:tr w14:paraId="39105A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D4A9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PS1</w:t>
            </w:r>
            <w:r>
              <w:rPr>
                <w:rFonts w:ascii="Arial" w:hAnsi="Arial" w:eastAsia="等线" w:cs="Arial"/>
                <w:sz w:val="22"/>
              </w:rPr>
              <w:t xml:space="preserve"> / </w:t>
            </w:r>
            <w:r>
              <w:rPr>
                <w:rFonts w:ascii="Arial" w:hAnsi="Arial" w:eastAsia="等线" w:cs="Arial"/>
                <w:b/>
                <w:sz w:val="22"/>
              </w:rPr>
              <w:t>PS2</w:t>
            </w:r>
          </w:p>
        </w:tc>
        <w:tc>
          <w:tcPr>
            <w:tcW w:w="59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CA2C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Primary and continuation prompt strings.</w:t>
            </w:r>
          </w:p>
        </w:tc>
      </w:tr>
      <w:tr w14:paraId="4D6E98C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096E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HISTSIZE</w:t>
            </w:r>
            <w:r>
              <w:rPr>
                <w:rFonts w:ascii="Arial" w:hAnsi="Arial" w:eastAsia="等线" w:cs="Arial"/>
                <w:sz w:val="22"/>
              </w:rPr>
              <w:t xml:space="preserve"> / </w:t>
            </w:r>
            <w:r>
              <w:rPr>
                <w:rFonts w:ascii="Arial" w:hAnsi="Arial" w:eastAsia="等线" w:cs="Arial"/>
                <w:b/>
                <w:sz w:val="22"/>
              </w:rPr>
              <w:t>HISTFILESIZE</w:t>
            </w:r>
            <w:r>
              <w:rPr>
                <w:rFonts w:ascii="Arial" w:hAnsi="Arial" w:eastAsia="等线" w:cs="Arial"/>
                <w:sz w:val="22"/>
              </w:rPr>
              <w:t xml:space="preserve"> / </w:t>
            </w:r>
            <w:r>
              <w:rPr>
                <w:rFonts w:ascii="Arial" w:hAnsi="Arial" w:eastAsia="等线" w:cs="Arial"/>
                <w:b/>
                <w:sz w:val="22"/>
              </w:rPr>
              <w:t>HISTCONTROL</w:t>
            </w:r>
          </w:p>
        </w:tc>
        <w:tc>
          <w:tcPr>
            <w:tcW w:w="59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ED0F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How many commands history keeps in memory and on disk, and rules such as ignorespace/ignoredups.</w:t>
            </w:r>
          </w:p>
        </w:tc>
      </w:tr>
      <w:tr w14:paraId="792A8B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2933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IFS</w:t>
            </w:r>
          </w:p>
        </w:tc>
        <w:tc>
          <w:tcPr>
            <w:tcW w:w="59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99D0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Input field separator characters used when words are split.</w:t>
            </w:r>
          </w:p>
        </w:tc>
      </w:tr>
      <w:tr w14:paraId="05540A2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71C0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DISPLAY</w:t>
            </w:r>
          </w:p>
        </w:tc>
        <w:tc>
          <w:tcPr>
            <w:tcW w:w="59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1950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X11 display target for graphical programs.</w:t>
            </w:r>
          </w:p>
        </w:tc>
      </w:tr>
    </w:tbl>
    <w:p w14:paraId="58AD75EA">
      <w:pPr>
        <w:spacing w:before="320" w:after="120" w:line="288" w:lineRule="auto"/>
        <w:ind w:left="0"/>
        <w:jc w:val="left"/>
        <w:outlineLvl w:val="1"/>
      </w:pPr>
      <w:bookmarkStart w:id="35" w:name="heading_35"/>
      <w:r>
        <w:rPr>
          <w:rFonts w:ascii="Arial" w:hAnsi="Arial" w:eastAsia="等线" w:cs="Arial"/>
          <w:color w:val="3370FF"/>
          <w:sz w:val="32"/>
        </w:rPr>
        <w:t xml:space="preserve">24.2 </w:t>
      </w:r>
      <w:r>
        <w:rPr>
          <w:rFonts w:ascii="Arial" w:hAnsi="Arial" w:eastAsia="等线" w:cs="Arial"/>
          <w:b/>
          <w:sz w:val="32"/>
        </w:rPr>
        <w:t>Special Shell Parameters</w:t>
      </w:r>
      <w:bookmarkEnd w:id="3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6630"/>
      </w:tblGrid>
      <w:tr w14:paraId="2E6868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ED8C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Parameter</w:t>
            </w:r>
          </w:p>
        </w:tc>
        <w:tc>
          <w:tcPr>
            <w:tcW w:w="6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BA27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Meaning</w:t>
            </w:r>
          </w:p>
        </w:tc>
      </w:tr>
      <w:tr w14:paraId="31797C3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9306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$0</w:t>
            </w:r>
          </w:p>
        </w:tc>
        <w:tc>
          <w:tcPr>
            <w:tcW w:w="6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49BF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Name of the shell or script.</w:t>
            </w:r>
          </w:p>
        </w:tc>
      </w:tr>
      <w:tr w14:paraId="3E695DE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7979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$1 ... $9, ${10}</w:t>
            </w:r>
          </w:p>
        </w:tc>
        <w:tc>
          <w:tcPr>
            <w:tcW w:w="6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E4C2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Positional arguments passed to a script or function.</w:t>
            </w:r>
          </w:p>
        </w:tc>
      </w:tr>
      <w:tr w14:paraId="433CEB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77DF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$#</w:t>
            </w:r>
          </w:p>
        </w:tc>
        <w:tc>
          <w:tcPr>
            <w:tcW w:w="6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491A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 of positional arguments.</w:t>
            </w:r>
          </w:p>
        </w:tc>
      </w:tr>
      <w:tr w14:paraId="63DA6CF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45F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$@</w:t>
            </w:r>
            <w:r>
              <w:rPr>
                <w:rFonts w:ascii="Arial" w:hAnsi="Arial" w:eastAsia="等线" w:cs="Arial"/>
                <w:sz w:val="22"/>
              </w:rPr>
              <w:t xml:space="preserve"> / </w:t>
            </w:r>
            <w:r>
              <w:rPr>
                <w:rFonts w:ascii="Arial" w:hAnsi="Arial" w:eastAsia="等线" w:cs="Arial"/>
                <w:b/>
                <w:sz w:val="22"/>
              </w:rPr>
              <w:t>$*</w:t>
            </w:r>
          </w:p>
        </w:tc>
        <w:tc>
          <w:tcPr>
            <w:tcW w:w="6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B717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All positional arguments; "$@" preserves each as a separate word.</w:t>
            </w:r>
          </w:p>
        </w:tc>
      </w:tr>
      <w:tr w14:paraId="4A3E05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594F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$?</w:t>
            </w:r>
          </w:p>
        </w:tc>
        <w:tc>
          <w:tcPr>
            <w:tcW w:w="6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755C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Exit status of the most recent command (0 means success).</w:t>
            </w:r>
          </w:p>
        </w:tc>
      </w:tr>
      <w:tr w14:paraId="4E3B65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72CF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$$</w:t>
            </w:r>
          </w:p>
        </w:tc>
        <w:tc>
          <w:tcPr>
            <w:tcW w:w="6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317D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PID of the current shell.</w:t>
            </w:r>
          </w:p>
        </w:tc>
      </w:tr>
      <w:tr w14:paraId="38BF7B0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CF61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$!</w:t>
            </w:r>
          </w:p>
        </w:tc>
        <w:tc>
          <w:tcPr>
            <w:tcW w:w="6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6343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PID of the most recently started background process.</w:t>
            </w:r>
          </w:p>
        </w:tc>
      </w:tr>
      <w:tr w14:paraId="75C5A5E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4DA3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$-</w:t>
            </w:r>
          </w:p>
        </w:tc>
        <w:tc>
          <w:tcPr>
            <w:tcW w:w="6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8399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Currently enabled shell option flags.</w:t>
            </w:r>
          </w:p>
        </w:tc>
      </w:tr>
    </w:tbl>
    <w:p w14:paraId="630B9048">
      <w:pPr>
        <w:spacing w:before="380" w:after="140" w:line="288" w:lineRule="auto"/>
        <w:ind w:left="0"/>
        <w:jc w:val="left"/>
        <w:outlineLvl w:val="0"/>
      </w:pPr>
      <w:bookmarkStart w:id="36" w:name="heading_36"/>
      <w:r>
        <w:rPr>
          <w:rFonts w:ascii="Arial" w:hAnsi="Arial" w:eastAsia="等线" w:cs="Arial"/>
          <w:color w:val="3370FF"/>
          <w:sz w:val="36"/>
        </w:rPr>
        <w:t xml:space="preserve">25. </w:t>
      </w:r>
      <w:r>
        <w:rPr>
          <w:rFonts w:ascii="Arial" w:hAnsi="Arial" w:eastAsia="等线" w:cs="Arial"/>
          <w:b/>
          <w:sz w:val="36"/>
        </w:rPr>
        <w:t>How to List Every Command on Your System</w:t>
      </w:r>
      <w:bookmarkEnd w:id="36"/>
    </w:p>
    <w:p w14:paraId="0C76D4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Because a command is simply any executable on PATH, the authoritative list is generated on the machine itself. The following commands together enumerate external programs, shell built-ins, aliases and functions.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E8D781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C2ED71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t>Enumerating the complete command set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1. Bash: every command name it can resolve (external + builtin + alias + function)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compgen -c | sort -u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Count how many that is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compgen -c | sort -u | wc -l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Only external executables found through PATH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compgen -c | while read -r c; do type -t "$c" | grep -q file &amp;&amp; echo "$c"; done | sort -u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2. Show the directories that make up PATH, one per line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printenv PATH | tr ':' '\n'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3. List every executable in the standard binary directories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ls -1 /bin /sbin /usr/bin /usr/sbin /usr/local/bin /usr/local/sbin 2&gt;/dev/null | sort -u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4. Find every executable file anywhere under PATH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IFS=':'; for d in $PATH; do find "$d" -maxdepth 1 -type f -executable 2&gt;/dev/null; done | sort -u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5. List Bash built-ins and keywords only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compgen -b; compgen -k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6. Explain a specific name (path, alias, builtin or function)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type -a ls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7. Which installed package provides a command (Debian / RHEL)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dpkg -S "$(which ls)"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rpm -qf "$(which ls)"</w:t>
            </w:r>
          </w:p>
        </w:tc>
      </w:tr>
    </w:tbl>
    <w:p w14:paraId="35010A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Manual sections 1 and 8 catalogue user and administration commands with documentation: browse them under </w:t>
      </w:r>
      <w:r>
        <w:rPr>
          <w:rFonts w:ascii="Arial" w:hAnsi="Arial" w:eastAsia="等线" w:cs="Arial"/>
          <w:b/>
          <w:sz w:val="22"/>
        </w:rPr>
        <w:t>/usr/share/man/man1</w:t>
      </w:r>
      <w:r>
        <w:rPr>
          <w:rFonts w:ascii="Arial" w:hAnsi="Arial" w:eastAsia="等线" w:cs="Arial"/>
          <w:sz w:val="22"/>
        </w:rPr>
        <w:t xml:space="preserve"> and </w:t>
      </w:r>
      <w:r>
        <w:rPr>
          <w:rFonts w:ascii="Arial" w:hAnsi="Arial" w:eastAsia="等线" w:cs="Arial"/>
          <w:b/>
          <w:sz w:val="22"/>
        </w:rPr>
        <w:t>/usr/share/man/man8</w:t>
      </w:r>
      <w:r>
        <w:rPr>
          <w:rFonts w:ascii="Arial" w:hAnsi="Arial" w:eastAsia="等线" w:cs="Arial"/>
          <w:sz w:val="22"/>
        </w:rPr>
        <w:t xml:space="preserve">, or search them with </w:t>
      </w:r>
      <w:r>
        <w:rPr>
          <w:rFonts w:ascii="Arial" w:hAnsi="Arial" w:eastAsia="等线" w:cs="Arial"/>
          <w:b/>
          <w:sz w:val="22"/>
        </w:rPr>
        <w:t>man -k .</w:t>
      </w:r>
      <w:r>
        <w:rPr>
          <w:rFonts w:ascii="Arial" w:hAnsi="Arial" w:eastAsia="等线" w:cs="Arial"/>
          <w:sz w:val="22"/>
        </w:rPr>
        <w:t>.</w:t>
      </w:r>
    </w:p>
    <w:p w14:paraId="6222D11E">
      <w:pPr>
        <w:spacing w:before="380" w:after="140" w:line="288" w:lineRule="auto"/>
        <w:ind w:left="0"/>
        <w:jc w:val="left"/>
        <w:outlineLvl w:val="0"/>
      </w:pPr>
      <w:bookmarkStart w:id="37" w:name="heading_37"/>
      <w:r>
        <w:rPr>
          <w:rFonts w:ascii="Arial" w:hAnsi="Arial" w:eastAsia="等线" w:cs="Arial"/>
          <w:color w:val="3370FF"/>
          <w:sz w:val="36"/>
        </w:rPr>
        <w:t xml:space="preserve">26. </w:t>
      </w:r>
      <w:r>
        <w:rPr>
          <w:rFonts w:ascii="Arial" w:hAnsi="Arial" w:eastAsia="等线" w:cs="Arial"/>
          <w:b/>
          <w:sz w:val="36"/>
        </w:rPr>
        <w:t>One-Page Recipe Collection</w:t>
      </w:r>
      <w:bookmarkEnd w:id="37"/>
    </w:p>
    <w:p w14:paraId="3C867C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Short, copy-ready combinations of the commands above for recurring tasks.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0A63D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078524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t>Frequently used one-liners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--- Navigation and files ---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mkdir -p project/{src,docs,tests}          # create a folder skeleton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cp -av file file.bak                       # verbatim backup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find . -type f -empty -delete              # remove empty files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--- Reading and filtering text ---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grep -RIn --exclude-dir=.git 'TODO' .      # find TODOs with line numbers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awk -F: '{s+=$3} END {print s}' file       # sum the third column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sort data | uniq -c | sort -nr | head      # frequency ranking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tail -F app.log | grep --line-buffered ERR # live error watch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sed -n '10,20p' file                       # print lines 10 to 20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--- Processes ---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ps -eo pid,ppid,pcpu,pmem,comm --sort=-pcpu | head   # top CPU users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sudo lsof -iTCP -sTCP:LISTEN -P -n        # processes listening on ports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kill -9 $(pgrep -f runaway.sh)            # force-kill by command match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--- System and disk ---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du -sh * | sort -h                         # size of each item, sorted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df -hT; free -h; uptime                    # quick health snapshot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journalctl --since '1 hour ago' -p err     # recent errors only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--- Network ---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ss -tulpn                                  # listening sockets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dig +short myip.opendns.com @resolver1.opendns.com   # public IP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curl -I https://example.com                # response headers only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rsync -avzP --delete src/ host:dest/       # mirror a directory over SSH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--- Archives ---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tar czf backup-$(date +%F).tar.gz data/    # dated compressed backup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tar xf archive.tar.*                       # extract (auto-detects format)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--- Safety patterns ---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set -euo pipefail                          # strict mode at the top of scripts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!!:gs/old/new                              # rerun last command, replace text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^command^correctcommand                    # quick correction of last command</w:t>
            </w:r>
          </w:p>
        </w:tc>
      </w:tr>
    </w:tbl>
    <w:p w14:paraId="0B963A41"/>
    <w:tbl>
      <w:tblPr>
        <w:tblStyle w:val="2"/>
        <w:tblW w:w="0" w:type="auto"/>
        <w:tblInd w:w="0" w:type="dxa"/>
        <w:tblBorders>
          <w:top w:val="single" w:color="8EE085" w:sz="0" w:space="0"/>
          <w:left w:val="single" w:color="8EE085" w:sz="0" w:space="0"/>
          <w:bottom w:val="single" w:color="8EE085" w:sz="0" w:space="0"/>
          <w:right w:val="single" w:color="8EE085" w:sz="0" w:space="0"/>
          <w:insideH w:val="single" w:color="8EE085" w:sz="0" w:space="0"/>
          <w:insideV w:val="single" w:color="8EE085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2F6403A">
        <w:tblPrEx>
          <w:tblBorders>
            <w:top w:val="single" w:color="8EE085" w:sz="0" w:space="0"/>
            <w:left w:val="single" w:color="8EE085" w:sz="0" w:space="0"/>
            <w:bottom w:val="single" w:color="8EE085" w:sz="0" w:space="0"/>
            <w:right w:val="single" w:color="8EE085" w:sz="0" w:space="0"/>
            <w:insideH w:val="single" w:color="8EE085" w:sz="0" w:space="0"/>
            <w:insideV w:val="single" w:color="8EE085" w:sz="0" w:space="0"/>
          </w:tblBorders>
        </w:tblPrEx>
        <w:tc>
          <w:tcPr>
            <w:tcW w:w="8280" w:type="dxa"/>
            <w:shd w:val="clear" w:color="auto" w:fill="F0FBE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66E0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Learning path.</w:t>
            </w:r>
            <w:r>
              <w:rPr>
                <w:rFonts w:ascii="Arial" w:hAnsi="Arial" w:eastAsia="等线" w:cs="Arial"/>
                <w:sz w:val="22"/>
              </w:rPr>
              <w:t xml:space="preserve"> Start with Sections 2-5 (help, syntax, files, viewing). Add Sections 6-7 (text processing and search) once you can navigate confidently. Sections 8-17 turn you into an operator; Sections 18 and 23-24 repay study forever because built-ins, shortcuts and variables work identically on every GNU/Linux machine you will ever touch.</w:t>
            </w:r>
          </w:p>
        </w:tc>
      </w:tr>
    </w:tbl>
    <w:p w14:paraId="29650A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|（注：部分内容可能由 AI 生成）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821B06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C36D1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">
    <w:nsid w:val="9288B902"/>
    <w:multiLevelType w:val="singleLevel"/>
    <w:tmpl w:val="9288B902"/>
    <w:lvl w:ilvl="0" w:tentative="0">
      <w:start w:val="25"/>
      <w:numFmt w:val="decimal"/>
      <w:lvlText w:val="%1."/>
      <w:lvlJc w:val="left"/>
      <w:rPr>
        <w:color w:val="3370FF"/>
      </w:rPr>
    </w:lvl>
  </w:abstractNum>
  <w:abstractNum w:abstractNumId="2">
    <w:nsid w:val="9C8AC8EF"/>
    <w:multiLevelType w:val="singleLevel"/>
    <w:tmpl w:val="9C8AC8EF"/>
    <w:lvl w:ilvl="0" w:tentative="0">
      <w:start w:val="15"/>
      <w:numFmt w:val="decimal"/>
      <w:lvlText w:val="%1."/>
      <w:lvlJc w:val="left"/>
      <w:rPr>
        <w:color w:val="3370FF"/>
      </w:rPr>
    </w:lvl>
  </w:abstractNum>
  <w:abstractNum w:abstractNumId="3">
    <w:nsid w:val="B0F1ACD9"/>
    <w:multiLevelType w:val="singleLevel"/>
    <w:tmpl w:val="B0F1ACD9"/>
    <w:lvl w:ilvl="0" w:tentative="0">
      <w:start w:val="20"/>
      <w:numFmt w:val="decimal"/>
      <w:lvlText w:val="%1."/>
      <w:lvlJc w:val="left"/>
      <w:rPr>
        <w:color w:val="3370FF"/>
      </w:rPr>
    </w:lvl>
  </w:abstractNum>
  <w:abstractNum w:abstractNumId="4">
    <w:nsid w:val="B5E306ED"/>
    <w:multiLevelType w:val="singleLevel"/>
    <w:tmpl w:val="B5E306E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">
    <w:nsid w:val="BE923771"/>
    <w:multiLevelType w:val="singleLevel"/>
    <w:tmpl w:val="BE923771"/>
    <w:lvl w:ilvl="0" w:tentative="0">
      <w:start w:val="23"/>
      <w:numFmt w:val="decimal"/>
      <w:lvlText w:val="%1."/>
      <w:lvlJc w:val="left"/>
      <w:rPr>
        <w:color w:val="3370FF"/>
      </w:rPr>
    </w:lvl>
  </w:abstractNum>
  <w:abstractNum w:abstractNumId="6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C8879AEF"/>
    <w:multiLevelType w:val="singleLevel"/>
    <w:tmpl w:val="C8879AEF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8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D7F9FE59"/>
    <w:multiLevelType w:val="singleLevel"/>
    <w:tmpl w:val="D7F9FE59"/>
    <w:lvl w:ilvl="0" w:tentative="0">
      <w:start w:val="14"/>
      <w:numFmt w:val="decimal"/>
      <w:lvlText w:val="%1."/>
      <w:lvlJc w:val="left"/>
      <w:rPr>
        <w:color w:val="3370FF"/>
      </w:rPr>
    </w:lvl>
  </w:abstractNum>
  <w:abstractNum w:abstractNumId="10">
    <w:nsid w:val="DCBA6B53"/>
    <w:multiLevelType w:val="singleLevel"/>
    <w:tmpl w:val="DCBA6B53"/>
    <w:lvl w:ilvl="0" w:tentative="0">
      <w:start w:val="13"/>
      <w:numFmt w:val="decimal"/>
      <w:lvlText w:val="%1."/>
      <w:lvlJc w:val="left"/>
      <w:rPr>
        <w:color w:val="3370FF"/>
      </w:rPr>
    </w:lvl>
  </w:abstractNum>
  <w:abstractNum w:abstractNumId="11">
    <w:nsid w:val="F4B5D9F5"/>
    <w:multiLevelType w:val="singleLevel"/>
    <w:tmpl w:val="F4B5D9F5"/>
    <w:lvl w:ilvl="0" w:tentative="0">
      <w:start w:val="11"/>
      <w:numFmt w:val="decimal"/>
      <w:lvlText w:val="%1."/>
      <w:lvlJc w:val="left"/>
      <w:rPr>
        <w:color w:val="3370FF"/>
      </w:rPr>
    </w:lvl>
  </w:abstractNum>
  <w:abstractNum w:abstractNumId="12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0248C179"/>
    <w:multiLevelType w:val="singleLevel"/>
    <w:tmpl w:val="0248C17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4">
    <w:nsid w:val="03D62ECE"/>
    <w:multiLevelType w:val="singleLevel"/>
    <w:tmpl w:val="03D62EC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5">
    <w:nsid w:val="0E640482"/>
    <w:multiLevelType w:val="singleLevel"/>
    <w:tmpl w:val="0E640482"/>
    <w:lvl w:ilvl="0" w:tentative="0">
      <w:start w:val="18"/>
      <w:numFmt w:val="decimal"/>
      <w:lvlText w:val="%1."/>
      <w:lvlJc w:val="left"/>
      <w:rPr>
        <w:color w:val="3370FF"/>
      </w:rPr>
    </w:lvl>
  </w:abstractNum>
  <w:abstractNum w:abstractNumId="16">
    <w:nsid w:val="2470EC97"/>
    <w:multiLevelType w:val="singleLevel"/>
    <w:tmpl w:val="2470EC97"/>
    <w:lvl w:ilvl="0" w:tentative="0">
      <w:start w:val="12"/>
      <w:numFmt w:val="decimal"/>
      <w:lvlText w:val="%1."/>
      <w:lvlJc w:val="left"/>
      <w:rPr>
        <w:color w:val="3370FF"/>
      </w:rPr>
    </w:lvl>
  </w:abstractNum>
  <w:abstractNum w:abstractNumId="17">
    <w:nsid w:val="25B654F3"/>
    <w:multiLevelType w:val="singleLevel"/>
    <w:tmpl w:val="25B654F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8">
    <w:nsid w:val="2A8F537B"/>
    <w:multiLevelType w:val="singleLevel"/>
    <w:tmpl w:val="2A8F537B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9">
    <w:nsid w:val="39A0D9AC"/>
    <w:multiLevelType w:val="singleLevel"/>
    <w:tmpl w:val="39A0D9AC"/>
    <w:lvl w:ilvl="0" w:tentative="0">
      <w:start w:val="26"/>
      <w:numFmt w:val="decimal"/>
      <w:lvlText w:val="%1."/>
      <w:lvlJc w:val="left"/>
      <w:rPr>
        <w:color w:val="3370FF"/>
      </w:rPr>
    </w:lvl>
  </w:abstractNum>
  <w:abstractNum w:abstractNumId="20">
    <w:nsid w:val="46A08BB8"/>
    <w:multiLevelType w:val="singleLevel"/>
    <w:tmpl w:val="46A08BB8"/>
    <w:lvl w:ilvl="0" w:tentative="0">
      <w:start w:val="19"/>
      <w:numFmt w:val="decimal"/>
      <w:lvlText w:val="%1."/>
      <w:lvlJc w:val="left"/>
      <w:rPr>
        <w:color w:val="3370FF"/>
      </w:rPr>
    </w:lvl>
  </w:abstractNum>
  <w:abstractNum w:abstractNumId="21">
    <w:nsid w:val="4C1BAE26"/>
    <w:multiLevelType w:val="singleLevel"/>
    <w:tmpl w:val="4C1BAE26"/>
    <w:lvl w:ilvl="0" w:tentative="0">
      <w:start w:val="16"/>
      <w:numFmt w:val="decimal"/>
      <w:lvlText w:val="%1."/>
      <w:lvlJc w:val="left"/>
      <w:rPr>
        <w:color w:val="3370FF"/>
      </w:rPr>
    </w:lvl>
  </w:abstractNum>
  <w:abstractNum w:abstractNumId="22">
    <w:nsid w:val="4D4DC07F"/>
    <w:multiLevelType w:val="singleLevel"/>
    <w:tmpl w:val="4D4DC07F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23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5A241D34"/>
    <w:multiLevelType w:val="singleLevel"/>
    <w:tmpl w:val="5A241D34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25">
    <w:nsid w:val="60382F6E"/>
    <w:multiLevelType w:val="singleLevel"/>
    <w:tmpl w:val="60382F6E"/>
    <w:lvl w:ilvl="0" w:tentative="0">
      <w:start w:val="17"/>
      <w:numFmt w:val="decimal"/>
      <w:lvlText w:val="%1."/>
      <w:lvlJc w:val="left"/>
      <w:rPr>
        <w:color w:val="3370FF"/>
      </w:rPr>
    </w:lvl>
  </w:abstractNum>
  <w:abstractNum w:abstractNumId="26">
    <w:nsid w:val="629F7852"/>
    <w:multiLevelType w:val="singleLevel"/>
    <w:tmpl w:val="629F7852"/>
    <w:lvl w:ilvl="0" w:tentative="0">
      <w:start w:val="24"/>
      <w:numFmt w:val="decimal"/>
      <w:lvlText w:val="%1."/>
      <w:lvlJc w:val="left"/>
      <w:rPr>
        <w:color w:val="3370FF"/>
      </w:rPr>
    </w:lvl>
  </w:abstractNum>
  <w:abstractNum w:abstractNumId="27">
    <w:nsid w:val="72183CF9"/>
    <w:multiLevelType w:val="singleLevel"/>
    <w:tmpl w:val="72183CF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8">
    <w:nsid w:val="77ECEA79"/>
    <w:multiLevelType w:val="singleLevel"/>
    <w:tmpl w:val="77ECEA79"/>
    <w:lvl w:ilvl="0" w:tentative="0">
      <w:start w:val="22"/>
      <w:numFmt w:val="decimal"/>
      <w:lvlText w:val="%1."/>
      <w:lvlJc w:val="left"/>
      <w:rPr>
        <w:color w:val="3370FF"/>
      </w:rPr>
    </w:lvl>
  </w:abstractNum>
  <w:abstractNum w:abstractNumId="29">
    <w:nsid w:val="7C246926"/>
    <w:multiLevelType w:val="singleLevel"/>
    <w:tmpl w:val="7C246926"/>
    <w:lvl w:ilvl="0" w:tentative="0">
      <w:start w:val="21"/>
      <w:numFmt w:val="decimal"/>
      <w:lvlText w:val="%1."/>
      <w:lvlJc w:val="left"/>
      <w:rPr>
        <w:color w:val="3370FF"/>
      </w:rPr>
    </w:lvl>
  </w:abstractNum>
  <w:num w:numId="1">
    <w:abstractNumId w:val="12"/>
  </w:num>
  <w:num w:numId="2">
    <w:abstractNumId w:val="8"/>
  </w:num>
  <w:num w:numId="3">
    <w:abstractNumId w:val="23"/>
  </w:num>
  <w:num w:numId="4">
    <w:abstractNumId w:val="6"/>
  </w:num>
  <w:num w:numId="5">
    <w:abstractNumId w:val="4"/>
  </w:num>
  <w:num w:numId="6">
    <w:abstractNumId w:val="14"/>
  </w:num>
  <w:num w:numId="7">
    <w:abstractNumId w:val="17"/>
  </w:num>
  <w:num w:numId="8">
    <w:abstractNumId w:val="27"/>
  </w:num>
  <w:num w:numId="9">
    <w:abstractNumId w:val="13"/>
  </w:num>
  <w:num w:numId="10">
    <w:abstractNumId w:val="0"/>
  </w:num>
  <w:num w:numId="11">
    <w:abstractNumId w:val="18"/>
  </w:num>
  <w:num w:numId="12">
    <w:abstractNumId w:val="24"/>
  </w:num>
  <w:num w:numId="13">
    <w:abstractNumId w:val="7"/>
  </w:num>
  <w:num w:numId="14">
    <w:abstractNumId w:val="22"/>
  </w:num>
  <w:num w:numId="15">
    <w:abstractNumId w:val="11"/>
  </w:num>
  <w:num w:numId="16">
    <w:abstractNumId w:val="16"/>
  </w:num>
  <w:num w:numId="17">
    <w:abstractNumId w:val="10"/>
  </w:num>
  <w:num w:numId="18">
    <w:abstractNumId w:val="9"/>
  </w:num>
  <w:num w:numId="19">
    <w:abstractNumId w:val="2"/>
  </w:num>
  <w:num w:numId="20">
    <w:abstractNumId w:val="21"/>
  </w:num>
  <w:num w:numId="21">
    <w:abstractNumId w:val="25"/>
  </w:num>
  <w:num w:numId="22">
    <w:abstractNumId w:val="15"/>
  </w:num>
  <w:num w:numId="23">
    <w:abstractNumId w:val="20"/>
  </w:num>
  <w:num w:numId="24">
    <w:abstractNumId w:val="3"/>
  </w:num>
  <w:num w:numId="25">
    <w:abstractNumId w:val="29"/>
  </w:num>
  <w:num w:numId="26">
    <w:abstractNumId w:val="28"/>
  </w:num>
  <w:num w:numId="27">
    <w:abstractNumId w:val="5"/>
  </w:num>
  <w:num w:numId="28">
    <w:abstractNumId w:val="26"/>
  </w:num>
  <w:num w:numId="29">
    <w:abstractNumId w:val="1"/>
  </w:num>
  <w:num w:numId="3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71F2483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41</Pages>
  <Words>3731</Words>
  <Characters>19237</Characters>
  <TotalTime>0</TotalTime>
  <ScaleCrop>false</ScaleCrop>
  <LinksUpToDate>false</LinksUpToDate>
  <CharactersWithSpaces>22303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2026-09-06T07:39:00Z</dcterms:created>
  <dc:creator>Apache POI</dc:creator>
  <cp:lastModifiedBy>艾AA</cp:lastModifiedBy>
  <dcterms:modified xsi:type="dcterms:W3CDTF">2026-09-06T07:40:40Z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{"Label":"1","ContentProducer":"001191110102MACQD9K64010000","ProduceID":"7682323759918927131","ReservedCode1":"","ContentPropagator":"","PropagateID":"","ReservedCode2":""}</vt:lpwstr>
  </property>
  <property fmtid="{D5CDD505-2E9C-101B-9397-08002B2CF9AE}" pid="3" name="KSOTemplateDocerSaveRecord">
    <vt:lpwstr>eyJoZGlkIjoiNTgxNGY3MWNiNTNkNTYxOTJmMjUwODIwYzQzMGI5NjgiLCJ1c2VySWQiOiIxNjQzMDU3MDU2In0=</vt:lpwstr>
  </property>
  <property fmtid="{D5CDD505-2E9C-101B-9397-08002B2CF9AE}" pid="4" name="KSOProductBuildVer">
    <vt:lpwstr>2052-12.1.0.28505</vt:lpwstr>
  </property>
  <property fmtid="{D5CDD505-2E9C-101B-9397-08002B2CF9AE}" pid="5" name="ICV">
    <vt:lpwstr>10C330D7A5A447C598B148D77B9D38B7_12</vt:lpwstr>
  </property>
</Properties>
</file>